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AB5A1">
      <w:pPr>
        <w:pStyle w:val="32"/>
        <w:rPr>
          <w:rFonts w:hint="eastAsia" w:ascii="微软雅黑" w:hAnsi="微软雅黑" w:eastAsia="微软雅黑" w:cs="微软雅黑"/>
        </w:rPr>
      </w:pPr>
      <w:r>
        <w:rPr>
          <w:rFonts w:hint="eastAsia" w:ascii="微软雅黑" w:hAnsi="微软雅黑" w:eastAsia="微软雅黑" w:cs="微软雅黑"/>
          <w:b/>
          <w:sz w:val="44"/>
        </w:rPr>
        <w:t>《生命帝国·物竞天择》战斗策划案</w:t>
      </w:r>
    </w:p>
    <w:p w14:paraId="2C79983A">
      <w:pPr>
        <w:rPr>
          <w:rFonts w:hint="eastAsia" w:ascii="微软雅黑" w:hAnsi="微软雅黑" w:eastAsia="微软雅黑" w:cs="微软雅黑"/>
        </w:rPr>
      </w:pPr>
      <w:r>
        <w:rPr>
          <w:rFonts w:hint="eastAsia" w:ascii="微软雅黑" w:hAnsi="微软雅黑" w:eastAsia="微软雅黑" w:cs="微软雅黑"/>
          <w:b w:val="0"/>
          <w:color w:val="555555"/>
          <w:sz w:val="24"/>
        </w:rPr>
        <w:t>第一人称 · 异形文明合作 PvE 搜打撤 · 战斗系统设计方案</w:t>
      </w:r>
    </w:p>
    <w:p w14:paraId="6229DD9C">
      <w:pPr>
        <w:rPr>
          <w:rFonts w:hint="eastAsia" w:ascii="微软雅黑" w:hAnsi="微软雅黑" w:eastAsia="微软雅黑" w:cs="微软雅黑"/>
        </w:rPr>
      </w:pPr>
    </w:p>
    <w:p w14:paraId="7687A4D7">
      <w:pPr>
        <w:pStyle w:val="3"/>
        <w:rPr>
          <w:rFonts w:hint="eastAsia" w:ascii="微软雅黑" w:hAnsi="微软雅黑" w:eastAsia="微软雅黑" w:cs="微软雅黑"/>
        </w:rPr>
      </w:pPr>
      <w:r>
        <w:rPr>
          <w:rFonts w:hint="eastAsia" w:ascii="微软雅黑" w:hAnsi="微软雅黑" w:eastAsia="微软雅黑" w:cs="微软雅黑"/>
          <w:b/>
          <w:sz w:val="32"/>
        </w:rPr>
        <w:t>0. 文档范围与边界</w:t>
      </w:r>
    </w:p>
    <w:p w14:paraId="14E2176C">
      <w:pPr>
        <w:rPr>
          <w:rFonts w:hint="eastAsia" w:ascii="微软雅黑" w:hAnsi="微软雅黑" w:eastAsia="微软雅黑" w:cs="微软雅黑"/>
        </w:rPr>
      </w:pPr>
      <w:r>
        <w:rPr>
          <w:rFonts w:hint="eastAsia" w:ascii="微软雅黑" w:hAnsi="微软雅黑" w:eastAsia="微软雅黑" w:cs="微软雅黑"/>
          <w:b w:val="0"/>
          <w:sz w:val="21"/>
        </w:rPr>
        <w:t>本文档为《生命帝国·物竞天择》的战斗策划案，</w:t>
      </w:r>
      <w:r>
        <w:rPr>
          <w:rFonts w:hint="eastAsia" w:cs="微软雅黑"/>
          <w:b w:val="0"/>
          <w:sz w:val="21"/>
          <w:lang w:val="en-US" w:eastAsia="zh-CN"/>
        </w:rPr>
        <w:t>为了避免与数值、系统策划冲突，现</w:t>
      </w:r>
      <w:r>
        <w:rPr>
          <w:rFonts w:hint="eastAsia" w:ascii="微软雅黑" w:hAnsi="微软雅黑" w:eastAsia="微软雅黑" w:cs="微软雅黑"/>
          <w:b w:val="0"/>
          <w:sz w:val="21"/>
        </w:rPr>
        <w:t>明确边界如下：</w:t>
      </w:r>
    </w:p>
    <w:p w14:paraId="1F757B57">
      <w:pPr>
        <w:pStyle w:val="16"/>
        <w:rPr>
          <w:rFonts w:hint="eastAsia" w:ascii="微软雅黑" w:hAnsi="微软雅黑" w:eastAsia="微软雅黑" w:cs="微软雅黑"/>
        </w:rPr>
      </w:pPr>
      <w:r>
        <w:rPr>
          <w:rFonts w:hint="eastAsia" w:cs="微软雅黑"/>
          <w:b w:val="0"/>
          <w:sz w:val="21"/>
          <w:lang w:val="en-US" w:eastAsia="zh-CN"/>
        </w:rPr>
        <w:t>策划案包含内容</w:t>
      </w:r>
      <w:r>
        <w:rPr>
          <w:rFonts w:hint="eastAsia" w:ascii="微软雅黑" w:hAnsi="微软雅黑" w:eastAsia="微软雅黑" w:cs="微软雅黑"/>
          <w:b w:val="0"/>
          <w:sz w:val="21"/>
        </w:rPr>
        <w:t>：战斗效果、战斗机制、技能/敌人/建造的行为规则，以及战斗系统与其他系统之间的接口契约。</w:t>
      </w:r>
    </w:p>
    <w:p w14:paraId="3AE5CBB1">
      <w:pPr>
        <w:pStyle w:val="16"/>
        <w:rPr>
          <w:rFonts w:hint="eastAsia" w:ascii="微软雅黑" w:hAnsi="微软雅黑" w:eastAsia="微软雅黑" w:cs="微软雅黑"/>
        </w:rPr>
      </w:pPr>
      <w:r>
        <w:rPr>
          <w:rFonts w:hint="eastAsia" w:cs="微软雅黑"/>
          <w:b w:val="0"/>
          <w:sz w:val="21"/>
          <w:lang w:val="en-US" w:eastAsia="zh-CN"/>
        </w:rPr>
        <w:t>策划案</w:t>
      </w:r>
      <w:r>
        <w:rPr>
          <w:rFonts w:hint="eastAsia" w:ascii="微软雅黑" w:hAnsi="微软雅黑" w:eastAsia="微软雅黑" w:cs="微软雅黑"/>
          <w:b w:val="0"/>
          <w:sz w:val="21"/>
        </w:rPr>
        <w:t>不</w:t>
      </w:r>
      <w:r>
        <w:rPr>
          <w:rFonts w:hint="eastAsia" w:cs="微软雅黑"/>
          <w:b w:val="0"/>
          <w:sz w:val="21"/>
          <w:lang w:val="en-US" w:eastAsia="zh-CN"/>
        </w:rPr>
        <w:t>包含内容</w:t>
      </w:r>
      <w:r>
        <w:rPr>
          <w:rFonts w:hint="eastAsia" w:ascii="微软雅黑" w:hAnsi="微软雅黑" w:eastAsia="微软雅黑" w:cs="微软雅黑"/>
          <w:b w:val="0"/>
          <w:sz w:val="21"/>
        </w:rPr>
        <w:t>：最终数值标定、非战斗框架。</w:t>
      </w:r>
    </w:p>
    <w:p w14:paraId="52E49B76">
      <w:pPr>
        <w:pStyle w:val="16"/>
        <w:rPr>
          <w:rFonts w:hint="eastAsia" w:ascii="微软雅黑" w:hAnsi="微软雅黑" w:eastAsia="微软雅黑" w:cs="微软雅黑"/>
        </w:rPr>
      </w:pPr>
      <w:r>
        <w:rPr>
          <w:rFonts w:hint="eastAsia" w:ascii="微软雅黑" w:hAnsi="微软雅黑" w:eastAsia="微软雅黑" w:cs="微软雅黑"/>
          <w:b w:val="0"/>
          <w:sz w:val="21"/>
        </w:rPr>
        <w:t>本文档中的数值一律以</w:t>
      </w:r>
      <w:r>
        <w:rPr>
          <w:rFonts w:hint="eastAsia" w:cs="微软雅黑"/>
          <w:b w:val="0"/>
          <w:sz w:val="21"/>
          <w:lang w:eastAsia="zh-CN"/>
        </w:rPr>
        <w:t>【</w:t>
      </w:r>
      <w:r>
        <w:rPr>
          <w:rFonts w:hint="eastAsia" w:cs="微软雅黑"/>
          <w:b w:val="0"/>
          <w:sz w:val="21"/>
          <w:lang w:val="en-US" w:eastAsia="zh-CN"/>
        </w:rPr>
        <w:t>占位符</w:t>
      </w:r>
      <w:r>
        <w:rPr>
          <w:rFonts w:hint="eastAsia" w:cs="微软雅黑"/>
          <w:b w:val="0"/>
          <w:sz w:val="21"/>
          <w:lang w:eastAsia="zh-CN"/>
        </w:rPr>
        <w:t>】</w:t>
      </w:r>
      <w:r>
        <w:rPr>
          <w:rFonts w:hint="eastAsia" w:ascii="微软雅黑" w:hAnsi="微软雅黑" w:eastAsia="微软雅黑" w:cs="微软雅黑"/>
          <w:b w:val="0"/>
          <w:sz w:val="21"/>
        </w:rPr>
        <w:t>形式出现，</w:t>
      </w:r>
      <w:r>
        <w:rPr>
          <w:rFonts w:hint="eastAsia" w:cs="微软雅黑"/>
          <w:b w:val="0"/>
          <w:sz w:val="21"/>
          <w:lang w:val="en-US" w:eastAsia="zh-CN"/>
        </w:rPr>
        <w:t>具体格式为“大量伤害”、“少量某某抗性”等字眼说明</w:t>
      </w:r>
      <w:r>
        <w:rPr>
          <w:rFonts w:hint="eastAsia" w:ascii="微软雅黑" w:hAnsi="微软雅黑" w:eastAsia="微软雅黑" w:cs="微软雅黑"/>
          <w:b w:val="0"/>
          <w:sz w:val="21"/>
        </w:rPr>
        <w:t>。</w:t>
      </w:r>
      <w:r>
        <w:rPr>
          <w:rFonts w:hint="eastAsia" w:cs="微软雅黑"/>
          <w:b w:val="0"/>
          <w:sz w:val="21"/>
          <w:lang w:val="en-US" w:eastAsia="zh-CN"/>
        </w:rPr>
        <w:t xml:space="preserve"> </w:t>
      </w:r>
    </w:p>
    <w:p w14:paraId="477CEA76">
      <w:pPr>
        <w:pStyle w:val="16"/>
        <w:rPr>
          <w:rFonts w:hint="eastAsia" w:ascii="微软雅黑" w:hAnsi="微软雅黑" w:eastAsia="微软雅黑" w:cs="微软雅黑"/>
        </w:rPr>
      </w:pPr>
      <w:r>
        <w:rPr>
          <w:rFonts w:hint="eastAsia" w:cs="微软雅黑"/>
          <w:b w:val="0"/>
          <w:sz w:val="21"/>
          <w:lang w:val="en-US" w:eastAsia="zh-CN"/>
        </w:rPr>
        <w:t>游戏的</w:t>
      </w:r>
      <w:r>
        <w:rPr>
          <w:rFonts w:hint="eastAsia" w:ascii="微软雅黑" w:hAnsi="微软雅黑" w:eastAsia="微软雅黑" w:cs="微软雅黑"/>
          <w:b w:val="0"/>
          <w:sz w:val="21"/>
        </w:rPr>
        <w:t>逻辑帧统一锁定 60fps，所有帧数描述均以 60 逻辑帧为基准；</w:t>
      </w:r>
      <w:r>
        <w:rPr>
          <w:rFonts w:hint="eastAsia" w:cs="微软雅黑"/>
          <w:b w:val="0"/>
          <w:sz w:val="21"/>
          <w:lang w:val="en-US" w:eastAsia="zh-CN"/>
        </w:rPr>
        <w:t>非60fps的数据统一</w:t>
      </w:r>
      <w:r>
        <w:rPr>
          <w:rFonts w:hint="eastAsia" w:ascii="微软雅黑" w:hAnsi="微软雅黑" w:eastAsia="微软雅黑" w:cs="微软雅黑"/>
          <w:b w:val="0"/>
          <w:sz w:val="21"/>
        </w:rPr>
        <w:t>换算</w:t>
      </w:r>
      <w:r>
        <w:rPr>
          <w:rFonts w:hint="eastAsia" w:cs="微软雅黑"/>
          <w:b w:val="0"/>
          <w:sz w:val="21"/>
          <w:lang w:val="en-US" w:eastAsia="zh-CN"/>
        </w:rPr>
        <w:t>为60fps下的数值</w:t>
      </w:r>
      <w:r>
        <w:rPr>
          <w:rFonts w:hint="eastAsia" w:ascii="微软雅黑" w:hAnsi="微软雅黑" w:eastAsia="微软雅黑" w:cs="微软雅黑"/>
          <w:b w:val="0"/>
          <w:sz w:val="21"/>
        </w:rPr>
        <w:t>。</w:t>
      </w:r>
    </w:p>
    <w:p w14:paraId="32B4E18B">
      <w:pPr>
        <w:rPr>
          <w:rFonts w:hint="eastAsia" w:ascii="微软雅黑" w:hAnsi="微软雅黑" w:eastAsia="微软雅黑" w:cs="微软雅黑"/>
          <w:b/>
          <w:sz w:val="21"/>
        </w:rPr>
      </w:pPr>
      <w:r>
        <w:rPr>
          <w:rFonts w:hint="eastAsia" w:ascii="微软雅黑" w:hAnsi="微软雅黑" w:eastAsia="微软雅黑" w:cs="微软雅黑"/>
          <w:b/>
          <w:sz w:val="21"/>
        </w:rPr>
        <w:t>本文档的设计立场（矛盾指向原则、搜索—获取—攀比逻辑线、与玩家同频）统一见第 1 节，后续各机制章节均在该立场下展开。</w:t>
      </w:r>
    </w:p>
    <w:p w14:paraId="2F406A47">
      <w:pPr>
        <w:pStyle w:val="4"/>
      </w:pPr>
      <w:r>
        <w:rPr>
          <w:rFonts w:ascii="微软雅黑" w:hAnsi="微软雅黑" w:eastAsia="微软雅黑"/>
        </w:rPr>
        <w:t>0.1 读者导航与职能分工</w:t>
      </w:r>
    </w:p>
    <w:p w14:paraId="7ED8A01B">
      <w:r>
        <w:rPr>
          <w:rFonts w:ascii="微软雅黑" w:hAnsi="微软雅黑" w:eastAsia="微软雅黑"/>
          <w:b w:val="0"/>
        </w:rPr>
        <w:t>本文档的读者包含程序、数值策划、系统策划、关卡/世界、主美/音频与主策评审。为避免跨职能误读，下表说明各角色应重点关注的章节，以及需从我（战斗策划）</w:t>
      </w:r>
      <w:r>
        <w:rPr>
          <w:rFonts w:hint="eastAsia"/>
          <w:b w:val="0"/>
          <w:lang w:val="en-US" w:eastAsia="zh-CN"/>
        </w:rPr>
        <w:t>这里</w:t>
      </w:r>
      <w:r>
        <w:rPr>
          <w:rFonts w:ascii="微软雅黑" w:hAnsi="微软雅黑" w:eastAsia="微软雅黑"/>
          <w:b w:val="0"/>
        </w:rPr>
        <w:t>获取的交付。</w:t>
      </w:r>
      <w:r>
        <w:rPr>
          <w:rFonts w:hint="eastAsia"/>
          <w:b w:val="0"/>
          <w:lang w:val="en-US" w:eastAsia="zh-CN"/>
        </w:rPr>
        <w:t>注意，我</w:t>
      </w:r>
      <w:r>
        <w:rPr>
          <w:rFonts w:ascii="微软雅黑" w:hAnsi="微软雅黑" w:eastAsia="微软雅黑"/>
          <w:b w:val="0"/>
        </w:rPr>
        <w:t>只产出机制与接口，不标定数值。</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0F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D761CE">
            <w:r>
              <w:rPr>
                <w:rFonts w:ascii="微软雅黑" w:hAnsi="微软雅黑" w:eastAsia="微软雅黑"/>
              </w:rPr>
              <w:t>读者角色</w:t>
            </w:r>
          </w:p>
        </w:tc>
        <w:tc>
          <w:tcPr>
            <w:tcW w:w="2880" w:type="dxa"/>
          </w:tcPr>
          <w:p w14:paraId="4B79B88D">
            <w:r>
              <w:rPr>
                <w:rFonts w:ascii="微软雅黑" w:hAnsi="微软雅黑" w:eastAsia="微软雅黑"/>
              </w:rPr>
              <w:t>重点章节</w:t>
            </w:r>
          </w:p>
        </w:tc>
        <w:tc>
          <w:tcPr>
            <w:tcW w:w="2880" w:type="dxa"/>
          </w:tcPr>
          <w:p w14:paraId="5564B18E">
            <w:r>
              <w:rPr>
                <w:rFonts w:ascii="微软雅黑" w:hAnsi="微软雅黑" w:eastAsia="微软雅黑"/>
              </w:rPr>
              <w:t>从</w:t>
            </w:r>
            <w:r>
              <w:rPr>
                <w:rFonts w:hint="eastAsia"/>
                <w:lang w:val="en-US" w:eastAsia="zh-CN"/>
              </w:rPr>
              <w:t>我这里</w:t>
            </w:r>
            <w:r>
              <w:rPr>
                <w:rFonts w:ascii="微软雅黑" w:hAnsi="微软雅黑" w:eastAsia="微软雅黑"/>
              </w:rPr>
              <w:t>获取的交付</w:t>
            </w:r>
          </w:p>
        </w:tc>
      </w:tr>
      <w:tr w14:paraId="0E66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6FC65C">
            <w:r>
              <w:rPr>
                <w:rFonts w:ascii="微软雅黑" w:hAnsi="微软雅黑" w:eastAsia="微软雅黑"/>
              </w:rPr>
              <w:t>程序（战斗 / Gameplay）</w:t>
            </w:r>
          </w:p>
        </w:tc>
        <w:tc>
          <w:tcPr>
            <w:tcW w:w="2880" w:type="dxa"/>
          </w:tcPr>
          <w:p w14:paraId="4DF4EFAA">
            <w:r>
              <w:rPr>
                <w:rFonts w:ascii="微软雅黑" w:hAnsi="微软雅黑" w:eastAsia="微软雅黑"/>
              </w:rPr>
              <w:t>5/6/8/9/10（行为规则）、0.3（接口</w:t>
            </w:r>
            <w:r>
              <w:rPr>
                <w:rFonts w:hint="eastAsia"/>
                <w:lang w:val="en-US" w:eastAsia="zh-CN"/>
              </w:rPr>
              <w:t>契约</w:t>
            </w:r>
            <w:r>
              <w:rPr>
                <w:rFonts w:ascii="微软雅黑" w:hAnsi="微软雅黑" w:eastAsia="微软雅黑"/>
              </w:rPr>
              <w:t>）、11（表现需求）</w:t>
            </w:r>
          </w:p>
        </w:tc>
        <w:tc>
          <w:tcPr>
            <w:tcW w:w="2880" w:type="dxa"/>
          </w:tcPr>
          <w:p w14:paraId="4A56C0B2">
            <w:r>
              <w:rPr>
                <w:rFonts w:ascii="微软雅黑" w:hAnsi="微软雅黑" w:eastAsia="微软雅黑"/>
              </w:rPr>
              <w:t>技能/敌人/建造的状态机与行为规则、事件上报格式、60fps 逻辑帧下的计时约定</w:t>
            </w:r>
          </w:p>
        </w:tc>
      </w:tr>
      <w:tr w14:paraId="20EF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E66ECF">
            <w:r>
              <w:rPr>
                <w:rFonts w:ascii="微软雅黑" w:hAnsi="微软雅黑" w:eastAsia="微软雅黑"/>
              </w:rPr>
              <w:t>数值策划</w:t>
            </w:r>
          </w:p>
        </w:tc>
        <w:tc>
          <w:tcPr>
            <w:tcW w:w="2880" w:type="dxa"/>
          </w:tcPr>
          <w:p w14:paraId="0A6AF867">
            <w:r>
              <w:rPr>
                <w:rFonts w:ascii="微软雅黑" w:hAnsi="微软雅黑" w:eastAsia="微软雅黑"/>
              </w:rPr>
              <w:t>各机制章的占位符</w:t>
            </w:r>
            <w:r>
              <w:rPr>
                <w:rFonts w:hint="eastAsia"/>
                <w:lang w:eastAsia="zh-CN"/>
              </w:rPr>
              <w:t>（</w:t>
            </w:r>
            <w:r>
              <w:rPr>
                <w:rFonts w:hint="eastAsia"/>
                <w:lang w:val="en-US" w:eastAsia="zh-CN"/>
              </w:rPr>
              <w:t>大量伤害、大幅提高等</w:t>
            </w:r>
            <w:r>
              <w:rPr>
                <w:rFonts w:hint="eastAsia"/>
                <w:lang w:eastAsia="zh-CN"/>
              </w:rPr>
              <w:t>）</w:t>
            </w:r>
          </w:p>
        </w:tc>
        <w:tc>
          <w:tcPr>
            <w:tcW w:w="2880" w:type="dxa"/>
          </w:tcPr>
          <w:p w14:paraId="303B7576">
            <w:pPr>
              <w:rPr>
                <w:rFonts w:hint="default" w:eastAsia="微软雅黑"/>
                <w:lang w:val="en-US" w:eastAsia="zh-CN"/>
              </w:rPr>
            </w:pPr>
            <w:r>
              <w:rPr>
                <w:rFonts w:ascii="微软雅黑" w:hAnsi="微软雅黑" w:eastAsia="微软雅黑"/>
              </w:rPr>
              <w:t>机制框架与平衡边界；明确</w:t>
            </w:r>
            <w:r>
              <w:rPr>
                <w:rFonts w:hint="eastAsia"/>
                <w:lang w:eastAsia="zh-CN"/>
              </w:rPr>
              <w:t>【</w:t>
            </w:r>
            <w:r>
              <w:rPr>
                <w:rFonts w:ascii="微软雅黑" w:hAnsi="微软雅黑" w:eastAsia="微软雅黑"/>
              </w:rPr>
              <w:t>哪些数值由你标定、我不标定</w:t>
            </w:r>
            <w:r>
              <w:rPr>
                <w:rFonts w:hint="eastAsia"/>
                <w:lang w:eastAsia="zh-CN"/>
              </w:rPr>
              <w:t>】</w:t>
            </w:r>
            <w:r>
              <w:rPr>
                <w:rFonts w:ascii="微软雅黑" w:hAnsi="微软雅黑" w:eastAsia="微软雅黑"/>
              </w:rPr>
              <w:t>，以及需填的数值坑清单</w:t>
            </w:r>
          </w:p>
        </w:tc>
      </w:tr>
      <w:tr w14:paraId="242E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76519B">
            <w:r>
              <w:rPr>
                <w:rFonts w:ascii="微软雅黑" w:hAnsi="微软雅黑" w:eastAsia="微软雅黑"/>
              </w:rPr>
              <w:t>系统策划（星图 / 元进度 / 经济）</w:t>
            </w:r>
          </w:p>
        </w:tc>
        <w:tc>
          <w:tcPr>
            <w:tcW w:w="2880" w:type="dxa"/>
          </w:tcPr>
          <w:p w14:paraId="11CA2B9E">
            <w:r>
              <w:rPr>
                <w:rFonts w:ascii="微软雅黑" w:hAnsi="微软雅黑" w:eastAsia="微软雅黑"/>
              </w:rPr>
              <w:t>2（星图）、0.3（贡献值 / DNA 流转 / DeBuff 接口）</w:t>
            </w:r>
          </w:p>
        </w:tc>
        <w:tc>
          <w:tcPr>
            <w:tcW w:w="2880" w:type="dxa"/>
          </w:tcPr>
          <w:p w14:paraId="19225BF3">
            <w:r>
              <w:rPr>
                <w:rFonts w:ascii="微软雅黑" w:hAnsi="微软雅黑" w:eastAsia="微软雅黑"/>
              </w:rPr>
              <w:t>战斗结算产物口径（贡献值 / 凝缩生物质 / DNA 模板的产出与上报）、战斗内 DeBuff 接收接口</w:t>
            </w:r>
          </w:p>
        </w:tc>
      </w:tr>
      <w:tr w14:paraId="7D10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327F62">
            <w:r>
              <w:rPr>
                <w:rFonts w:ascii="微软雅黑" w:hAnsi="微软雅黑" w:eastAsia="微软雅黑"/>
              </w:rPr>
              <w:t>关卡 / 世界</w:t>
            </w:r>
          </w:p>
        </w:tc>
        <w:tc>
          <w:tcPr>
            <w:tcW w:w="2880" w:type="dxa"/>
          </w:tcPr>
          <w:p w14:paraId="3EE7E271">
            <w:r>
              <w:rPr>
                <w:rFonts w:ascii="微软雅黑" w:hAnsi="微软雅黑" w:eastAsia="微软雅黑"/>
              </w:rPr>
              <w:t>4（PCG 战场）、8（单位配比与压力）</w:t>
            </w:r>
          </w:p>
        </w:tc>
        <w:tc>
          <w:tcPr>
            <w:tcW w:w="2880" w:type="dxa"/>
          </w:tcPr>
          <w:p w14:paraId="015C69B7">
            <w:r>
              <w:rPr>
                <w:rFonts w:ascii="微软雅黑" w:hAnsi="微软雅黑" w:eastAsia="微软雅黑"/>
              </w:rPr>
              <w:t>战场可承载的机制清单、单位类型配比与压力调度规则</w:t>
            </w:r>
          </w:p>
        </w:tc>
      </w:tr>
      <w:tr w14:paraId="480F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A477CD">
            <w:r>
              <w:rPr>
                <w:rFonts w:ascii="微软雅黑" w:hAnsi="微软雅黑" w:eastAsia="微软雅黑"/>
              </w:rPr>
              <w:t>美</w:t>
            </w:r>
            <w:r>
              <w:rPr>
                <w:rFonts w:hint="eastAsia"/>
                <w:lang w:val="en-US" w:eastAsia="zh-CN"/>
              </w:rPr>
              <w:t>术</w:t>
            </w:r>
            <w:r>
              <w:rPr>
                <w:rFonts w:ascii="微软雅黑" w:hAnsi="微软雅黑" w:eastAsia="微软雅黑"/>
              </w:rPr>
              <w:t xml:space="preserve"> / 音频</w:t>
            </w:r>
          </w:p>
        </w:tc>
        <w:tc>
          <w:tcPr>
            <w:tcW w:w="2880" w:type="dxa"/>
          </w:tcPr>
          <w:p w14:paraId="18F3543B">
            <w:r>
              <w:rPr>
                <w:rFonts w:hint="eastAsia"/>
                <w:lang w:val="en-US" w:eastAsia="zh-CN"/>
              </w:rPr>
              <w:t>异形生物特色美术（可向我沟通设计思路）、</w:t>
            </w:r>
            <w:r>
              <w:rPr>
                <w:rFonts w:ascii="微软雅黑" w:hAnsi="微软雅黑" w:eastAsia="微软雅黑"/>
              </w:rPr>
              <w:t>11（打击感）</w:t>
            </w:r>
          </w:p>
        </w:tc>
        <w:tc>
          <w:tcPr>
            <w:tcW w:w="2880" w:type="dxa"/>
          </w:tcPr>
          <w:p w14:paraId="35F7D699">
            <w:r>
              <w:rPr>
                <w:rFonts w:ascii="微软雅黑" w:hAnsi="微软雅黑" w:eastAsia="微软雅黑"/>
              </w:rPr>
              <w:t>顿帧 / 震屏 / 音效 / 特效的需求规格与时间轴</w:t>
            </w:r>
          </w:p>
        </w:tc>
      </w:tr>
      <w:tr w14:paraId="78F50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B85599">
            <w:r>
              <w:rPr>
                <w:rFonts w:ascii="微软雅黑" w:hAnsi="微软雅黑" w:eastAsia="微软雅黑"/>
              </w:rPr>
              <w:t>主策 / 评审</w:t>
            </w:r>
          </w:p>
        </w:tc>
        <w:tc>
          <w:tcPr>
            <w:tcW w:w="2880" w:type="dxa"/>
          </w:tcPr>
          <w:p w14:paraId="15753557">
            <w:r>
              <w:rPr>
                <w:rFonts w:ascii="微软雅黑" w:hAnsi="微软雅黑" w:eastAsia="微软雅黑"/>
              </w:rPr>
              <w:t>1（设计哲学）</w:t>
            </w:r>
          </w:p>
        </w:tc>
        <w:tc>
          <w:tcPr>
            <w:tcW w:w="2880" w:type="dxa"/>
          </w:tcPr>
          <w:p w14:paraId="19FD0F76">
            <w:r>
              <w:rPr>
                <w:rFonts w:ascii="微软雅黑" w:hAnsi="微软雅黑" w:eastAsia="微软雅黑"/>
              </w:rPr>
              <w:t>设计立场、品类机会论证、风险与开放问题</w:t>
            </w:r>
          </w:p>
        </w:tc>
      </w:tr>
    </w:tbl>
    <w:p w14:paraId="23C56ED5">
      <w:pPr>
        <w:pStyle w:val="4"/>
      </w:pPr>
      <w:r>
        <w:rPr>
          <w:rFonts w:ascii="微软雅黑" w:hAnsi="微软雅黑" w:eastAsia="微软雅黑"/>
        </w:rPr>
        <w:t>0.2 术语表</w:t>
      </w:r>
    </w:p>
    <w:p w14:paraId="4859FFEA">
      <w:r>
        <w:rPr>
          <w:rFonts w:ascii="微软雅黑" w:hAnsi="微软雅黑" w:eastAsia="微软雅黑"/>
          <w:b w:val="0"/>
        </w:rPr>
        <w:t>以下术语在后续章节高频出现，先在此统一定义，避免歧义；</w:t>
      </w:r>
      <w:r>
        <w:rPr>
          <w:rFonts w:hint="eastAsia"/>
          <w:b w:val="0"/>
          <w:lang w:val="en-US" w:eastAsia="zh-CN"/>
        </w:rPr>
        <w:t>此表列出的</w:t>
      </w:r>
      <w:r>
        <w:rPr>
          <w:rFonts w:ascii="微软雅黑" w:hAnsi="微软雅黑" w:eastAsia="微软雅黑"/>
          <w:b w:val="0"/>
        </w:rPr>
        <w:t>术语</w:t>
      </w:r>
      <w:r>
        <w:rPr>
          <w:rFonts w:hint="eastAsia"/>
          <w:b w:val="0"/>
          <w:lang w:val="en-US" w:eastAsia="zh-CN"/>
        </w:rPr>
        <w:t>在除去此表后的</w:t>
      </w:r>
      <w:r>
        <w:rPr>
          <w:rFonts w:ascii="微软雅黑" w:hAnsi="微软雅黑" w:eastAsia="微软雅黑"/>
          <w:b w:val="0"/>
        </w:rPr>
        <w:t>各章出现时不再重复解释</w:t>
      </w:r>
      <w:r>
        <w:rPr>
          <w:rFonts w:hint="eastAsia"/>
          <w:b w:val="0"/>
          <w:lang w:eastAsia="zh-CN"/>
        </w:rPr>
        <w:t>（</w:t>
      </w:r>
      <w:r>
        <w:rPr>
          <w:rFonts w:hint="eastAsia"/>
          <w:b w:val="0"/>
          <w:lang w:val="en-US" w:eastAsia="zh-CN"/>
        </w:rPr>
        <w:t>加黑字体为其他术语表内容，可在术语表内找到介绍</w:t>
      </w:r>
      <w:r>
        <w:rPr>
          <w:rFonts w:hint="eastAsia"/>
          <w:b w:val="0"/>
          <w:lang w:eastAsia="zh-CN"/>
        </w:rPr>
        <w:t>）</w:t>
      </w:r>
      <w:r>
        <w:rPr>
          <w:rFonts w:ascii="微软雅黑" w:hAnsi="微软雅黑" w:eastAsia="微软雅黑"/>
          <w:b w:val="0"/>
        </w:rPr>
        <w: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9E2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E2D2FD">
            <w:r>
              <w:rPr>
                <w:rFonts w:ascii="微软雅黑" w:hAnsi="微软雅黑" w:eastAsia="微软雅黑"/>
              </w:rPr>
              <w:t>术语</w:t>
            </w:r>
          </w:p>
        </w:tc>
        <w:tc>
          <w:tcPr>
            <w:tcW w:w="4320" w:type="dxa"/>
          </w:tcPr>
          <w:p w14:paraId="7D225EAE">
            <w:r>
              <w:rPr>
                <w:rFonts w:ascii="微软雅黑" w:hAnsi="微软雅黑" w:eastAsia="微软雅黑"/>
              </w:rPr>
              <w:t>定义</w:t>
            </w:r>
          </w:p>
        </w:tc>
      </w:tr>
      <w:tr w14:paraId="3494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1D6CD3">
            <w:r>
              <w:rPr>
                <w:rFonts w:ascii="微软雅黑" w:hAnsi="微软雅黑" w:eastAsia="微软雅黑"/>
              </w:rPr>
              <w:t>异形意识体 / 初生意识体</w:t>
            </w:r>
          </w:p>
        </w:tc>
        <w:tc>
          <w:tcPr>
            <w:tcW w:w="4320" w:type="dxa"/>
          </w:tcPr>
          <w:p w14:paraId="7DB191D4">
            <w:r>
              <w:rPr>
                <w:rFonts w:ascii="微软雅黑" w:hAnsi="微软雅黑" w:eastAsia="微软雅黑"/>
              </w:rPr>
              <w:t>玩家扮演的本体，是生物文明帝国的一个初生意识；通过</w:t>
            </w:r>
            <w:r>
              <w:rPr>
                <w:rFonts w:ascii="微软雅黑" w:hAnsi="微软雅黑" w:eastAsia="微软雅黑"/>
                <w:b/>
                <w:bCs/>
              </w:rPr>
              <w:t>标本躯体</w:t>
            </w:r>
            <w:r>
              <w:rPr>
                <w:rFonts w:ascii="微软雅黑" w:hAnsi="微软雅黑" w:eastAsia="微软雅黑"/>
              </w:rPr>
              <w:t>在</w:t>
            </w:r>
            <w:r>
              <w:rPr>
                <w:rFonts w:hint="eastAsia"/>
                <w:lang w:val="en-US" w:eastAsia="zh-CN"/>
              </w:rPr>
              <w:t>各个</w:t>
            </w:r>
            <w:r>
              <w:rPr>
                <w:rFonts w:ascii="微软雅黑" w:hAnsi="微软雅黑" w:eastAsia="微软雅黑"/>
              </w:rPr>
              <w:t>战场间转移，随战斗进化</w:t>
            </w:r>
          </w:p>
        </w:tc>
      </w:tr>
      <w:tr w14:paraId="3133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322348">
            <w:pPr>
              <w:rPr>
                <w:rFonts w:hint="eastAsia" w:eastAsia="微软雅黑"/>
                <w:lang w:val="en-US" w:eastAsia="zh-CN"/>
              </w:rPr>
            </w:pPr>
            <w:r>
              <w:rPr>
                <w:rFonts w:ascii="微软雅黑" w:hAnsi="微软雅黑" w:eastAsia="微软雅黑"/>
              </w:rPr>
              <w:t>标本</w:t>
            </w:r>
            <w:r>
              <w:rPr>
                <w:rFonts w:hint="eastAsia"/>
                <w:lang w:val="en-US" w:eastAsia="zh-CN"/>
              </w:rPr>
              <w:t>躯体</w:t>
            </w:r>
          </w:p>
        </w:tc>
        <w:tc>
          <w:tcPr>
            <w:tcW w:w="4320" w:type="dxa"/>
          </w:tcPr>
          <w:p w14:paraId="4C369731">
            <w:r>
              <w:rPr>
                <w:rFonts w:ascii="微软雅黑" w:hAnsi="微软雅黑" w:eastAsia="微软雅黑"/>
              </w:rPr>
              <w:t>意识体操控的肉体单位</w:t>
            </w:r>
          </w:p>
        </w:tc>
      </w:tr>
      <w:tr w14:paraId="2C51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3AEC14">
            <w:pPr>
              <w:rPr>
                <w:rFonts w:hint="eastAsia" w:ascii="微软雅黑" w:hAnsi="微软雅黑" w:eastAsia="微软雅黑"/>
                <w:lang w:val="en-US" w:eastAsia="zh-CN"/>
              </w:rPr>
            </w:pPr>
            <w:r>
              <w:rPr>
                <w:rFonts w:hint="eastAsia"/>
                <w:lang w:val="en-US" w:eastAsia="zh-CN"/>
              </w:rPr>
              <w:t>韧性</w:t>
            </w:r>
          </w:p>
        </w:tc>
        <w:tc>
          <w:tcPr>
            <w:tcW w:w="4320" w:type="dxa"/>
          </w:tcPr>
          <w:p w14:paraId="0C5BB88A">
            <w:pPr>
              <w:rPr>
                <w:rFonts w:hint="default" w:ascii="微软雅黑" w:hAnsi="微软雅黑" w:eastAsia="微软雅黑"/>
                <w:lang w:val="en-US" w:eastAsia="zh-CN"/>
              </w:rPr>
            </w:pPr>
            <w:r>
              <w:rPr>
                <w:rFonts w:hint="eastAsia"/>
                <w:lang w:val="en-US" w:eastAsia="zh-CN"/>
              </w:rPr>
              <w:t>玩家操作的标本躯体拥有一层</w:t>
            </w:r>
            <w:r>
              <w:rPr>
                <w:rFonts w:hint="eastAsia"/>
                <w:b w:val="0"/>
                <w:bCs w:val="0"/>
                <w:lang w:val="en-US" w:eastAsia="zh-CN"/>
              </w:rPr>
              <w:t>韧性</w:t>
            </w:r>
            <w:r>
              <w:rPr>
                <w:rFonts w:hint="eastAsia"/>
                <w:lang w:val="en-US" w:eastAsia="zh-CN"/>
              </w:rPr>
              <w:t>，韧性能够全额抵消作用于</w:t>
            </w:r>
            <w:r>
              <w:rPr>
                <w:rFonts w:hint="eastAsia"/>
                <w:b/>
                <w:bCs/>
                <w:lang w:val="en-US" w:eastAsia="zh-CN"/>
              </w:rPr>
              <w:t>生命值</w:t>
            </w:r>
            <w:r>
              <w:rPr>
                <w:rFonts w:hint="eastAsia"/>
                <w:lang w:val="en-US" w:eastAsia="zh-CN"/>
              </w:rPr>
              <w:t>上的</w:t>
            </w:r>
            <w:r>
              <w:rPr>
                <w:rFonts w:hint="eastAsia"/>
                <w:b/>
                <w:bCs/>
                <w:lang w:val="en-US" w:eastAsia="zh-CN"/>
              </w:rPr>
              <w:t>物理/化学伤害</w:t>
            </w:r>
            <w:r>
              <w:rPr>
                <w:rFonts w:hint="eastAsia"/>
                <w:lang w:val="en-US" w:eastAsia="zh-CN"/>
              </w:rPr>
              <w:t>，且避免玩家受到攻击后产生</w:t>
            </w:r>
            <w:r>
              <w:rPr>
                <w:rFonts w:hint="eastAsia"/>
                <w:b/>
                <w:bCs/>
                <w:lang w:val="en-US" w:eastAsia="zh-CN"/>
              </w:rPr>
              <w:t>硬直</w:t>
            </w:r>
            <w:r>
              <w:rPr>
                <w:rFonts w:hint="eastAsia"/>
                <w:lang w:val="en-US" w:eastAsia="zh-CN"/>
              </w:rPr>
              <w:t>效果，当韧性没收到伤害一定时间后会迅速回满</w:t>
            </w:r>
          </w:p>
        </w:tc>
      </w:tr>
      <w:tr w14:paraId="0ADD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75495B">
            <w:pPr>
              <w:rPr>
                <w:rFonts w:hint="default"/>
                <w:lang w:val="en-US" w:eastAsia="zh-CN"/>
              </w:rPr>
            </w:pPr>
            <w:r>
              <w:rPr>
                <w:rFonts w:hint="eastAsia"/>
                <w:lang w:val="en-US" w:eastAsia="zh-CN"/>
              </w:rPr>
              <w:t>硬直</w:t>
            </w:r>
          </w:p>
        </w:tc>
        <w:tc>
          <w:tcPr>
            <w:tcW w:w="4320" w:type="dxa"/>
          </w:tcPr>
          <w:p w14:paraId="5405BF9F">
            <w:pPr>
              <w:rPr>
                <w:rFonts w:hint="default"/>
                <w:lang w:val="en-US" w:eastAsia="zh-CN"/>
              </w:rPr>
            </w:pPr>
            <w:r>
              <w:rPr>
                <w:rFonts w:hint="eastAsia"/>
                <w:lang w:val="en-US" w:eastAsia="zh-CN"/>
              </w:rPr>
              <w:t>玩家和敌人在短时间内收到大量伤害或韧性被击破后，会被打断当前动作且短时间内无法进行任何动作</w:t>
            </w:r>
          </w:p>
        </w:tc>
      </w:tr>
      <w:tr w14:paraId="519B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25AA97">
            <w:pPr>
              <w:rPr>
                <w:rFonts w:hint="default"/>
                <w:lang w:val="en-US" w:eastAsia="zh-CN"/>
              </w:rPr>
            </w:pPr>
            <w:r>
              <w:rPr>
                <w:rFonts w:hint="eastAsia"/>
                <w:lang w:val="en-US" w:eastAsia="zh-CN"/>
              </w:rPr>
              <w:t>眩晕</w:t>
            </w:r>
          </w:p>
        </w:tc>
        <w:tc>
          <w:tcPr>
            <w:tcW w:w="4320" w:type="dxa"/>
          </w:tcPr>
          <w:p w14:paraId="18254682">
            <w:pPr>
              <w:rPr>
                <w:rFonts w:hint="default"/>
                <w:lang w:val="en-US" w:eastAsia="zh-CN"/>
              </w:rPr>
            </w:pPr>
            <w:r>
              <w:rPr>
                <w:rFonts w:hint="eastAsia"/>
                <w:lang w:val="en-US" w:eastAsia="zh-CN"/>
              </w:rPr>
              <w:t>玩家和敌人在受到眩晕类能力影响后，会被打断当前动作且视野出现摇晃和模糊效果，持续一定时间</w:t>
            </w:r>
          </w:p>
        </w:tc>
      </w:tr>
      <w:tr w14:paraId="354B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4E3EF0">
            <w:pPr>
              <w:rPr>
                <w:rFonts w:hint="default"/>
                <w:lang w:val="en-US" w:eastAsia="zh-CN"/>
              </w:rPr>
            </w:pPr>
            <w:r>
              <w:rPr>
                <w:rFonts w:hint="eastAsia"/>
                <w:lang w:val="en-US" w:eastAsia="zh-CN"/>
              </w:rPr>
              <w:t>跌倒</w:t>
            </w:r>
          </w:p>
        </w:tc>
        <w:tc>
          <w:tcPr>
            <w:tcW w:w="4320" w:type="dxa"/>
          </w:tcPr>
          <w:p w14:paraId="43BB843A">
            <w:pPr>
              <w:rPr>
                <w:rFonts w:hint="default"/>
                <w:lang w:val="en-US" w:eastAsia="zh-CN"/>
              </w:rPr>
            </w:pPr>
            <w:r>
              <w:rPr>
                <w:rFonts w:hint="eastAsia"/>
                <w:lang w:val="en-US" w:eastAsia="zh-CN"/>
              </w:rPr>
              <w:t>仅对敌人的效果，立刻打断敌人动作并将其击倒，被击倒的敌人获得一定程度易伤，持续一定时间</w:t>
            </w:r>
          </w:p>
        </w:tc>
      </w:tr>
      <w:tr w14:paraId="34EF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BFEBD1">
            <w:pPr>
              <w:rPr>
                <w:rFonts w:hint="default"/>
                <w:lang w:val="en-US" w:eastAsia="zh-CN"/>
              </w:rPr>
            </w:pPr>
            <w:r>
              <w:rPr>
                <w:rFonts w:hint="eastAsia"/>
                <w:lang w:val="en-US" w:eastAsia="zh-CN"/>
              </w:rPr>
              <w:t>错乱</w:t>
            </w:r>
          </w:p>
        </w:tc>
        <w:tc>
          <w:tcPr>
            <w:tcW w:w="4320" w:type="dxa"/>
          </w:tcPr>
          <w:p w14:paraId="18697D1C">
            <w:pPr>
              <w:rPr>
                <w:rFonts w:hint="default"/>
                <w:lang w:val="en-US" w:eastAsia="zh-CN"/>
              </w:rPr>
            </w:pPr>
            <w:r>
              <w:rPr>
                <w:rFonts w:hint="eastAsia"/>
                <w:lang w:val="en-US" w:eastAsia="zh-CN"/>
              </w:rPr>
              <w:t>仅对敌人的效果，立刻打断敌人动作，并让其变得敌我不分，主动攻击周围其他的敌方单位，被攻击的敌人仇恨会锁定在错乱的敌人身上</w:t>
            </w:r>
          </w:p>
        </w:tc>
      </w:tr>
      <w:tr w14:paraId="4AC8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4928D7">
            <w:pPr>
              <w:rPr>
                <w:rFonts w:hint="default"/>
                <w:lang w:val="en-US" w:eastAsia="zh-CN"/>
              </w:rPr>
            </w:pPr>
            <w:r>
              <w:rPr>
                <w:rFonts w:hint="eastAsia"/>
                <w:lang w:val="en-US" w:eastAsia="zh-CN"/>
              </w:rPr>
              <w:t>禁锢</w:t>
            </w:r>
          </w:p>
        </w:tc>
        <w:tc>
          <w:tcPr>
            <w:tcW w:w="4320" w:type="dxa"/>
          </w:tcPr>
          <w:p w14:paraId="20868975">
            <w:pPr>
              <w:rPr>
                <w:rFonts w:hint="default"/>
                <w:lang w:val="en-US" w:eastAsia="zh-CN"/>
              </w:rPr>
            </w:pPr>
            <w:r>
              <w:rPr>
                <w:rFonts w:hint="eastAsia"/>
                <w:lang w:val="en-US" w:eastAsia="zh-CN"/>
              </w:rPr>
              <w:t>玩家和敌人受到禁锢类效果的影响后，无法移动和使用位移类技能，转向被固定在面前90度范围内，不影响武器开火和其他技能的释放</w:t>
            </w:r>
          </w:p>
        </w:tc>
      </w:tr>
      <w:tr w14:paraId="22E5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49A8A9">
            <w:pPr>
              <w:rPr>
                <w:rFonts w:hint="default"/>
                <w:lang w:val="en-US" w:eastAsia="zh-CN"/>
              </w:rPr>
            </w:pPr>
            <w:r>
              <w:rPr>
                <w:rFonts w:hint="eastAsia"/>
                <w:lang w:val="en-US" w:eastAsia="zh-CN"/>
              </w:rPr>
              <w:t>压制</w:t>
            </w:r>
          </w:p>
        </w:tc>
        <w:tc>
          <w:tcPr>
            <w:tcW w:w="4320" w:type="dxa"/>
          </w:tcPr>
          <w:p w14:paraId="73D307FA">
            <w:pPr>
              <w:rPr>
                <w:rFonts w:hint="default"/>
                <w:lang w:val="en-US" w:eastAsia="zh-CN"/>
              </w:rPr>
            </w:pPr>
            <w:r>
              <w:rPr>
                <w:rFonts w:hint="eastAsia"/>
                <w:lang w:val="en-US" w:eastAsia="zh-CN"/>
              </w:rPr>
              <w:t>当敌人受到来自玩家的攻击后（若未命中，但弹道距离较近也算），都会叠加压制值，压制值达到一定阈值后清空并触发压制效果，被压制的敌人在尝试攻击时有一定概率失败，触发畏缩反应，一定时间内无法攻击，持续一定时间</w:t>
            </w:r>
          </w:p>
        </w:tc>
      </w:tr>
      <w:tr w14:paraId="146E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C722DD">
            <w:pPr>
              <w:rPr>
                <w:rFonts w:hint="default"/>
                <w:lang w:val="en-US" w:eastAsia="zh-CN"/>
              </w:rPr>
            </w:pPr>
            <w:r>
              <w:rPr>
                <w:rFonts w:hint="eastAsia"/>
                <w:lang w:val="en-US" w:eastAsia="zh-CN"/>
              </w:rPr>
              <w:t>燃烧</w:t>
            </w:r>
          </w:p>
        </w:tc>
        <w:tc>
          <w:tcPr>
            <w:tcW w:w="4320" w:type="dxa"/>
          </w:tcPr>
          <w:p w14:paraId="0DE89DA8">
            <w:pPr>
              <w:rPr>
                <w:rFonts w:hint="default"/>
                <w:lang w:val="en-US" w:eastAsia="zh-CN"/>
              </w:rPr>
            </w:pPr>
            <w:r>
              <w:rPr>
                <w:rFonts w:hint="eastAsia"/>
                <w:lang w:val="en-US" w:eastAsia="zh-CN"/>
              </w:rPr>
              <w:t>玩家和敌人受到</w:t>
            </w:r>
            <w:r>
              <w:rPr>
                <w:rFonts w:hint="eastAsia"/>
                <w:b/>
                <w:bCs/>
                <w:lang w:val="en-US" w:eastAsia="zh-CN"/>
              </w:rPr>
              <w:t>灼烧</w:t>
            </w:r>
            <w:r>
              <w:rPr>
                <w:rFonts w:hint="eastAsia"/>
                <w:lang w:val="en-US" w:eastAsia="zh-CN"/>
              </w:rPr>
              <w:t>伤害效果后，会累加引燃值，引燃值达到一定阈值后清空并触发燃烧效果；引燃不会打断和影响当前动作，但会造成越来越高的灼烧伤害，玩家可以通过按下指定按键尝试扑灭火焰，敌人的燃烧会在一段时间后自行熄灭，当燃烧存在时，锁定引燃值叠加</w:t>
            </w:r>
          </w:p>
        </w:tc>
      </w:tr>
      <w:tr w14:paraId="7296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75AFDF">
            <w:pPr>
              <w:rPr>
                <w:rFonts w:hint="default"/>
                <w:lang w:val="en-US" w:eastAsia="zh-CN"/>
              </w:rPr>
            </w:pPr>
            <w:r>
              <w:rPr>
                <w:rFonts w:hint="eastAsia"/>
                <w:lang w:val="en-US" w:eastAsia="zh-CN"/>
              </w:rPr>
              <w:t>腐蚀</w:t>
            </w:r>
          </w:p>
        </w:tc>
        <w:tc>
          <w:tcPr>
            <w:tcW w:w="4320" w:type="dxa"/>
          </w:tcPr>
          <w:p w14:paraId="6A5D7714">
            <w:pPr>
              <w:rPr>
                <w:rFonts w:hint="default"/>
                <w:lang w:val="en-US" w:eastAsia="zh-CN"/>
              </w:rPr>
            </w:pPr>
            <w:r>
              <w:rPr>
                <w:rFonts w:hint="eastAsia"/>
                <w:lang w:val="en-US" w:eastAsia="zh-CN"/>
              </w:rPr>
              <w:t>玩家和敌人受到</w:t>
            </w:r>
            <w:r>
              <w:rPr>
                <w:rFonts w:hint="eastAsia"/>
                <w:b/>
                <w:bCs/>
                <w:lang w:val="en-US" w:eastAsia="zh-CN"/>
              </w:rPr>
              <w:t>酸性</w:t>
            </w:r>
            <w:r>
              <w:rPr>
                <w:rFonts w:hint="eastAsia"/>
                <w:lang w:val="en-US" w:eastAsia="zh-CN"/>
              </w:rPr>
              <w:t>伤害后，会累加腐蚀值，腐蚀值达到一定阈值后清空并触发腐蚀效果；腐蚀不会打断和影响当前动作，但会在一定时间内大幅降低目标护甲值，腐蚀可以叠加一定层数，当层数未达到上限时，不锁定腐蚀值叠加</w:t>
            </w:r>
          </w:p>
        </w:tc>
      </w:tr>
      <w:tr w14:paraId="7696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22A1D4">
            <w:pPr>
              <w:rPr>
                <w:rFonts w:hint="default"/>
                <w:lang w:val="en-US" w:eastAsia="zh-CN"/>
              </w:rPr>
            </w:pPr>
            <w:r>
              <w:rPr>
                <w:rFonts w:hint="eastAsia"/>
                <w:lang w:val="en-US" w:eastAsia="zh-CN"/>
              </w:rPr>
              <w:t>中毒</w:t>
            </w:r>
          </w:p>
        </w:tc>
        <w:tc>
          <w:tcPr>
            <w:tcW w:w="4320" w:type="dxa"/>
          </w:tcPr>
          <w:p w14:paraId="3D1B17A2">
            <w:pPr>
              <w:rPr>
                <w:rFonts w:hint="default"/>
                <w:lang w:val="en-US" w:eastAsia="zh-CN"/>
              </w:rPr>
            </w:pPr>
            <w:r>
              <w:rPr>
                <w:rFonts w:hint="eastAsia"/>
                <w:lang w:val="en-US" w:eastAsia="zh-CN"/>
              </w:rPr>
              <w:t>敌人受到</w:t>
            </w:r>
            <w:r>
              <w:rPr>
                <w:rFonts w:hint="eastAsia"/>
                <w:b/>
                <w:bCs/>
                <w:lang w:val="en-US" w:eastAsia="zh-CN"/>
              </w:rPr>
              <w:t>毒素</w:t>
            </w:r>
            <w:r>
              <w:rPr>
                <w:rFonts w:hint="eastAsia"/>
                <w:lang w:val="en-US" w:eastAsia="zh-CN"/>
              </w:rPr>
              <w:t>伤害后，会累加中毒值，中毒值达到一层阈值后清空并触发中毒效果；中毒会让该敌人出现</w:t>
            </w:r>
            <w:r>
              <w:rPr>
                <w:rFonts w:hint="eastAsia"/>
                <w:b/>
                <w:bCs/>
                <w:lang w:val="en-US" w:eastAsia="zh-CN"/>
              </w:rPr>
              <w:t>错乱</w:t>
            </w:r>
            <w:r>
              <w:rPr>
                <w:rFonts w:hint="eastAsia"/>
                <w:lang w:val="en-US" w:eastAsia="zh-CN"/>
              </w:rPr>
              <w:t>，并受到一定的持续伤害，持续一定时间</w:t>
            </w:r>
          </w:p>
        </w:tc>
      </w:tr>
      <w:tr w14:paraId="7F48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4CBD97">
            <w:pPr>
              <w:rPr>
                <w:rFonts w:hint="default"/>
                <w:lang w:val="en-US" w:eastAsia="zh-CN"/>
              </w:rPr>
            </w:pPr>
            <w:r>
              <w:rPr>
                <w:rFonts w:hint="eastAsia"/>
                <w:lang w:val="en-US" w:eastAsia="zh-CN"/>
              </w:rPr>
              <w:t>生命值</w:t>
            </w:r>
          </w:p>
        </w:tc>
        <w:tc>
          <w:tcPr>
            <w:tcW w:w="4320" w:type="dxa"/>
          </w:tcPr>
          <w:p w14:paraId="176A4005">
            <w:pPr>
              <w:rPr>
                <w:rFonts w:hint="default" w:ascii="微软雅黑" w:hAnsi="微软雅黑" w:eastAsia="微软雅黑"/>
                <w:lang w:val="en-US" w:eastAsia="zh-CN"/>
              </w:rPr>
            </w:pPr>
            <w:r>
              <w:rPr>
                <w:rFonts w:hint="eastAsia"/>
                <w:lang w:val="en-US" w:eastAsia="zh-CN"/>
              </w:rPr>
              <w:t>玩家在倒下前能够承受的最大伤害量，当玩家生命值降低至5%以下或在承受攻击后将会降低至5%以下时，尝试消耗一层</w:t>
            </w:r>
            <w:r>
              <w:rPr>
                <w:rFonts w:hint="eastAsia"/>
                <w:b/>
                <w:bCs/>
                <w:lang w:val="en-US" w:eastAsia="zh-CN"/>
              </w:rPr>
              <w:t>不屈</w:t>
            </w:r>
            <w:r>
              <w:rPr>
                <w:rFonts w:hint="eastAsia"/>
                <w:lang w:val="en-US" w:eastAsia="zh-CN"/>
              </w:rPr>
              <w:t>，</w:t>
            </w:r>
            <w:r>
              <w:rPr>
                <w:rFonts w:hint="eastAsia"/>
                <w:b/>
                <w:bCs/>
                <w:lang w:val="en-US" w:eastAsia="zh-CN"/>
              </w:rPr>
              <w:t>击倒</w:t>
            </w:r>
            <w:r>
              <w:rPr>
                <w:rFonts w:hint="eastAsia"/>
                <w:lang w:val="en-US" w:eastAsia="zh-CN"/>
              </w:rPr>
              <w:t>周围的敌人并恢复50%最大生命值</w:t>
            </w:r>
          </w:p>
        </w:tc>
      </w:tr>
      <w:tr w14:paraId="7D33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B24FED">
            <w:pPr>
              <w:rPr>
                <w:rFonts w:hint="default"/>
                <w:lang w:val="en-US" w:eastAsia="zh-CN"/>
              </w:rPr>
            </w:pPr>
            <w:r>
              <w:rPr>
                <w:rFonts w:hint="eastAsia"/>
                <w:lang w:val="en-US" w:eastAsia="zh-CN"/>
              </w:rPr>
              <w:t>不屈</w:t>
            </w:r>
          </w:p>
        </w:tc>
        <w:tc>
          <w:tcPr>
            <w:tcW w:w="4320" w:type="dxa"/>
          </w:tcPr>
          <w:p w14:paraId="1BE12BED">
            <w:pPr>
              <w:rPr>
                <w:rFonts w:hint="default" w:ascii="微软雅黑" w:hAnsi="微软雅黑" w:eastAsia="微软雅黑"/>
                <w:lang w:val="en-US" w:eastAsia="zh-CN"/>
              </w:rPr>
            </w:pPr>
            <w:r>
              <w:rPr>
                <w:rFonts w:hint="eastAsia"/>
                <w:lang w:val="en-US" w:eastAsia="zh-CN"/>
              </w:rPr>
              <w:t>玩家在受到致命伤害后能够重新站起的次数，</w:t>
            </w:r>
            <w:r>
              <w:rPr>
                <w:rFonts w:hint="eastAsia"/>
                <w:b/>
                <w:bCs/>
                <w:lang w:val="en-US" w:eastAsia="zh-CN"/>
              </w:rPr>
              <w:t>不屈</w:t>
            </w:r>
            <w:r>
              <w:rPr>
                <w:rFonts w:hint="eastAsia"/>
                <w:lang w:val="en-US" w:eastAsia="zh-CN"/>
              </w:rPr>
              <w:t>全部消耗后，玩家生命值降低至0会永久死亡，遗失所有武器、装备和</w:t>
            </w:r>
            <w:r>
              <w:rPr>
                <w:rFonts w:hint="eastAsia"/>
                <w:b/>
                <w:bCs/>
                <w:lang w:val="en-US" w:eastAsia="zh-CN"/>
              </w:rPr>
              <w:t>DNA片段</w:t>
            </w:r>
            <w:r>
              <w:rPr>
                <w:rFonts w:hint="eastAsia"/>
                <w:lang w:val="en-US" w:eastAsia="zh-CN"/>
              </w:rPr>
              <w:t>，其中武器和装备可由队友带回</w:t>
            </w:r>
          </w:p>
        </w:tc>
      </w:tr>
      <w:tr w14:paraId="644C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9F7072">
            <w:pPr>
              <w:rPr>
                <w:rFonts w:hint="default"/>
                <w:lang w:val="en-US" w:eastAsia="zh-CN"/>
              </w:rPr>
            </w:pPr>
            <w:r>
              <w:rPr>
                <w:rFonts w:hint="eastAsia"/>
                <w:lang w:val="en-US" w:eastAsia="zh-CN"/>
              </w:rPr>
              <w:t>灵能</w:t>
            </w:r>
          </w:p>
        </w:tc>
        <w:tc>
          <w:tcPr>
            <w:tcW w:w="4320" w:type="dxa"/>
          </w:tcPr>
          <w:p w14:paraId="3AAEBCCF">
            <w:pPr>
              <w:rPr>
                <w:rFonts w:hint="default" w:ascii="微软雅黑" w:hAnsi="微软雅黑" w:eastAsia="微软雅黑"/>
                <w:lang w:val="en-US" w:eastAsia="zh-CN"/>
              </w:rPr>
            </w:pPr>
            <w:r>
              <w:rPr>
                <w:rFonts w:hint="eastAsia"/>
                <w:lang w:val="en-US" w:eastAsia="zh-CN"/>
              </w:rPr>
              <w:t>部分阵营角色释放技能需要同步消耗</w:t>
            </w:r>
            <w:r>
              <w:rPr>
                <w:rFonts w:hint="eastAsia"/>
                <w:b/>
                <w:bCs/>
                <w:lang w:val="en-US" w:eastAsia="zh-CN"/>
              </w:rPr>
              <w:t>生物质</w:t>
            </w:r>
            <w:r>
              <w:rPr>
                <w:rFonts w:hint="eastAsia"/>
                <w:lang w:val="en-US" w:eastAsia="zh-CN"/>
              </w:rPr>
              <w:t>和灵能，若无灵能则无法释放技能</w:t>
            </w:r>
          </w:p>
        </w:tc>
      </w:tr>
      <w:tr w14:paraId="148F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5E4E66">
            <w:pPr>
              <w:rPr>
                <w:rFonts w:hint="default" w:eastAsia="微软雅黑"/>
                <w:lang w:val="en-US" w:eastAsia="zh-CN"/>
              </w:rPr>
            </w:pPr>
            <w:r>
              <w:rPr>
                <w:rFonts w:ascii="微软雅黑" w:hAnsi="微软雅黑" w:eastAsia="微软雅黑"/>
              </w:rPr>
              <w:t>DNA 片段</w:t>
            </w:r>
          </w:p>
        </w:tc>
        <w:tc>
          <w:tcPr>
            <w:tcW w:w="4320" w:type="dxa"/>
          </w:tcPr>
          <w:p w14:paraId="7C437EAF">
            <w:pPr>
              <w:rPr>
                <w:rFonts w:hint="default" w:eastAsia="微软雅黑"/>
                <w:lang w:val="en-US" w:eastAsia="zh-CN"/>
              </w:rPr>
            </w:pPr>
            <w:r>
              <w:rPr>
                <w:rFonts w:hint="eastAsia"/>
                <w:lang w:val="en-US" w:eastAsia="zh-CN"/>
              </w:rPr>
              <w:t>DNA片段</w:t>
            </w:r>
            <w:r>
              <w:rPr>
                <w:rFonts w:ascii="微软雅黑" w:hAnsi="微软雅黑" w:eastAsia="微软雅黑"/>
              </w:rPr>
              <w:t>由</w:t>
            </w:r>
            <w:r>
              <w:rPr>
                <w:rFonts w:ascii="微软雅黑" w:hAnsi="微软雅黑" w:eastAsia="微软雅黑"/>
                <w:b/>
                <w:bCs/>
              </w:rPr>
              <w:t>凝缩生物质</w:t>
            </w:r>
            <w:r>
              <w:rPr>
                <w:rFonts w:ascii="微软雅黑" w:hAnsi="微软雅黑" w:eastAsia="微软雅黑"/>
              </w:rPr>
              <w:t>合成，</w:t>
            </w:r>
            <w:r>
              <w:rPr>
                <w:rFonts w:hint="eastAsia"/>
                <w:lang w:val="en-US" w:eastAsia="zh-CN"/>
              </w:rPr>
              <w:t>一次性，角色在局内死亡后丢失</w:t>
            </w:r>
          </w:p>
        </w:tc>
      </w:tr>
      <w:tr w14:paraId="26B9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28E3DF">
            <w:r>
              <w:rPr>
                <w:rFonts w:ascii="微软雅黑" w:hAnsi="微软雅黑" w:eastAsia="微软雅黑"/>
              </w:rPr>
              <w:t>凝缩生物质</w:t>
            </w:r>
          </w:p>
        </w:tc>
        <w:tc>
          <w:tcPr>
            <w:tcW w:w="4320" w:type="dxa"/>
          </w:tcPr>
          <w:p w14:paraId="4DC78436">
            <w:r>
              <w:rPr>
                <w:rFonts w:ascii="微软雅黑" w:hAnsi="微软雅黑" w:eastAsia="微软雅黑"/>
              </w:rPr>
              <w:t>局内</w:t>
            </w:r>
            <w:r>
              <w:rPr>
                <w:rFonts w:hint="eastAsia"/>
                <w:lang w:val="en-US" w:eastAsia="zh-CN"/>
              </w:rPr>
              <w:t>击杀足够数量的精英和Boss后获得</w:t>
            </w:r>
            <w:r>
              <w:rPr>
                <w:rFonts w:ascii="微软雅黑" w:hAnsi="微软雅黑" w:eastAsia="微软雅黑"/>
              </w:rPr>
              <w:t>的核心资源，</w:t>
            </w:r>
            <w:r>
              <w:rPr>
                <w:rFonts w:hint="eastAsia"/>
                <w:lang w:val="en-US" w:eastAsia="zh-CN"/>
              </w:rPr>
              <w:t>撤离后可以带出，可</w:t>
            </w:r>
            <w:r>
              <w:rPr>
                <w:rFonts w:ascii="微软雅黑" w:hAnsi="微软雅黑" w:eastAsia="微软雅黑"/>
              </w:rPr>
              <w:t xml:space="preserve">用于合成 </w:t>
            </w:r>
            <w:r>
              <w:rPr>
                <w:rFonts w:ascii="微软雅黑" w:hAnsi="微软雅黑" w:eastAsia="微软雅黑"/>
                <w:b/>
                <w:bCs/>
              </w:rPr>
              <w:t>DNA</w:t>
            </w:r>
            <w:r>
              <w:rPr>
                <w:rFonts w:hint="eastAsia"/>
                <w:b/>
                <w:bCs/>
                <w:lang w:val="en-US" w:eastAsia="zh-CN"/>
              </w:rPr>
              <w:t>片段</w:t>
            </w:r>
            <w:r>
              <w:rPr>
                <w:rFonts w:ascii="微软雅黑" w:hAnsi="微软雅黑" w:eastAsia="微软雅黑"/>
              </w:rPr>
              <w:t>、制造武器与装备；玩家带入局内</w:t>
            </w:r>
            <w:r>
              <w:rPr>
                <w:rFonts w:hint="eastAsia"/>
                <w:lang w:val="en-US" w:eastAsia="zh-CN"/>
              </w:rPr>
              <w:t>的武器和装备将在其</w:t>
            </w:r>
            <w:r>
              <w:rPr>
                <w:rFonts w:ascii="微软雅黑" w:hAnsi="微软雅黑" w:eastAsia="微软雅黑"/>
              </w:rPr>
              <w:t>死亡后掉落</w:t>
            </w:r>
            <w:r>
              <w:rPr>
                <w:rFonts w:hint="eastAsia"/>
                <w:lang w:eastAsia="zh-CN"/>
              </w:rPr>
              <w:t>，</w:t>
            </w:r>
            <w:r>
              <w:rPr>
                <w:rFonts w:ascii="微软雅黑" w:hAnsi="微软雅黑" w:eastAsia="微软雅黑"/>
              </w:rPr>
              <w:t>需</w:t>
            </w:r>
            <w:r>
              <w:rPr>
                <w:rFonts w:hint="eastAsia"/>
                <w:lang w:val="en-US" w:eastAsia="zh-CN"/>
              </w:rPr>
              <w:t>队友</w:t>
            </w:r>
            <w:r>
              <w:rPr>
                <w:rFonts w:ascii="微软雅黑" w:hAnsi="微软雅黑" w:eastAsia="微软雅黑"/>
              </w:rPr>
              <w:t>返回</w:t>
            </w:r>
            <w:r>
              <w:rPr>
                <w:rFonts w:hint="eastAsia"/>
                <w:lang w:val="en-US" w:eastAsia="zh-CN"/>
              </w:rPr>
              <w:t>帮忙</w:t>
            </w:r>
            <w:r>
              <w:rPr>
                <w:rFonts w:ascii="微软雅黑" w:hAnsi="微软雅黑" w:eastAsia="微软雅黑"/>
              </w:rPr>
              <w:t>拾取，撤离失败则全队损失</w:t>
            </w:r>
          </w:p>
        </w:tc>
      </w:tr>
      <w:tr w14:paraId="5652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2F41E7">
            <w:pPr>
              <w:rPr>
                <w:rFonts w:hint="eastAsia" w:ascii="微软雅黑" w:hAnsi="微软雅黑" w:eastAsia="微软雅黑"/>
                <w:lang w:val="en-US" w:eastAsia="zh-CN"/>
              </w:rPr>
            </w:pPr>
            <w:r>
              <w:rPr>
                <w:rFonts w:hint="eastAsia"/>
                <w:lang w:val="en-US" w:eastAsia="zh-CN"/>
              </w:rPr>
              <w:t>生物质</w:t>
            </w:r>
          </w:p>
        </w:tc>
        <w:tc>
          <w:tcPr>
            <w:tcW w:w="4320" w:type="dxa"/>
          </w:tcPr>
          <w:p w14:paraId="3F5E1D60">
            <w:pPr>
              <w:rPr>
                <w:rFonts w:hint="default" w:ascii="微软雅黑" w:hAnsi="微软雅黑" w:eastAsia="微软雅黑"/>
                <w:lang w:val="en-US" w:eastAsia="zh-CN"/>
              </w:rPr>
            </w:pPr>
            <w:r>
              <w:rPr>
                <w:rFonts w:hint="eastAsia"/>
                <w:lang w:val="en-US" w:eastAsia="zh-CN"/>
              </w:rPr>
              <w:t>局内获取的临时消耗性资源，一般通过击杀敌人获取，无法带出局外，玩家攻击、使用技能、放置建筑等都需要消耗</w:t>
            </w:r>
            <w:r>
              <w:rPr>
                <w:rFonts w:hint="eastAsia"/>
                <w:b/>
                <w:bCs/>
                <w:lang w:val="en-US" w:eastAsia="zh-CN"/>
              </w:rPr>
              <w:t>生物质</w:t>
            </w:r>
            <w:r>
              <w:rPr>
                <w:rFonts w:hint="eastAsia"/>
                <w:lang w:val="en-US" w:eastAsia="zh-CN"/>
              </w:rPr>
              <w:t>，可以被视作是特化的弹药</w:t>
            </w:r>
          </w:p>
        </w:tc>
      </w:tr>
      <w:tr w14:paraId="5090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1FC549">
            <w:pPr>
              <w:rPr>
                <w:rFonts w:hint="default"/>
                <w:lang w:val="en-US" w:eastAsia="zh-CN"/>
              </w:rPr>
            </w:pPr>
            <w:r>
              <w:rPr>
                <w:rFonts w:hint="eastAsia"/>
                <w:lang w:val="en-US" w:eastAsia="zh-CN"/>
              </w:rPr>
              <w:t>天赋</w:t>
            </w:r>
          </w:p>
        </w:tc>
        <w:tc>
          <w:tcPr>
            <w:tcW w:w="4320" w:type="dxa"/>
          </w:tcPr>
          <w:p w14:paraId="62EFF7BA">
            <w:pPr>
              <w:rPr>
                <w:rFonts w:hint="default"/>
                <w:lang w:val="en-US" w:eastAsia="zh-CN"/>
              </w:rPr>
            </w:pPr>
            <w:r>
              <w:rPr>
                <w:rFonts w:hint="eastAsia"/>
                <w:lang w:val="en-US" w:eastAsia="zh-CN"/>
              </w:rPr>
              <w:t>玩家可选角色在局外解锁的</w:t>
            </w:r>
            <w:r>
              <w:rPr>
                <w:rFonts w:hint="eastAsia"/>
                <w:b/>
                <w:bCs/>
                <w:lang w:val="en-US" w:eastAsia="zh-CN"/>
              </w:rPr>
              <w:t>天赋</w:t>
            </w:r>
            <w:r>
              <w:rPr>
                <w:rFonts w:hint="eastAsia"/>
                <w:lang w:val="en-US" w:eastAsia="zh-CN"/>
              </w:rPr>
              <w:t>树，可以为自身提供额外的面板加成，以及技能效果的变化</w:t>
            </w:r>
          </w:p>
        </w:tc>
      </w:tr>
      <w:tr w14:paraId="61CD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6EC687">
            <w:pPr>
              <w:rPr>
                <w:rFonts w:hint="default"/>
                <w:lang w:val="en-US" w:eastAsia="zh-CN"/>
              </w:rPr>
            </w:pPr>
            <w:r>
              <w:rPr>
                <w:rFonts w:hint="eastAsia"/>
                <w:lang w:val="en-US" w:eastAsia="zh-CN"/>
              </w:rPr>
              <w:t>固定天赋</w:t>
            </w:r>
          </w:p>
        </w:tc>
        <w:tc>
          <w:tcPr>
            <w:tcW w:w="4320" w:type="dxa"/>
          </w:tcPr>
          <w:p w14:paraId="19B86CDB">
            <w:pPr>
              <w:rPr>
                <w:rFonts w:hint="default"/>
                <w:lang w:val="en-US" w:eastAsia="zh-CN"/>
              </w:rPr>
            </w:pPr>
            <w:r>
              <w:rPr>
                <w:rFonts w:hint="eastAsia"/>
                <w:lang w:val="en-US" w:eastAsia="zh-CN"/>
              </w:rPr>
              <w:t>玩家可选角色所处的阵营提供的加成，固定天赋为阵营特色，无法被更改</w:t>
            </w:r>
          </w:p>
        </w:tc>
      </w:tr>
      <w:tr w14:paraId="61FCC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92D031">
            <w:pPr>
              <w:rPr>
                <w:rFonts w:hint="default"/>
                <w:lang w:val="en-US" w:eastAsia="zh-CN"/>
              </w:rPr>
            </w:pPr>
            <w:r>
              <w:rPr>
                <w:rFonts w:hint="eastAsia"/>
                <w:lang w:val="en-US" w:eastAsia="zh-CN"/>
              </w:rPr>
              <w:t>增幅</w:t>
            </w:r>
          </w:p>
        </w:tc>
        <w:tc>
          <w:tcPr>
            <w:tcW w:w="4320" w:type="dxa"/>
          </w:tcPr>
          <w:p w14:paraId="55345FD1">
            <w:pPr>
              <w:rPr>
                <w:rFonts w:hint="default"/>
                <w:lang w:val="en-US" w:eastAsia="zh-CN"/>
              </w:rPr>
            </w:pPr>
            <w:r>
              <w:rPr>
                <w:rFonts w:hint="eastAsia"/>
                <w:lang w:val="en-US" w:eastAsia="zh-CN"/>
              </w:rPr>
              <w:t>直接作用于角色属性的加成，根据增幅的种类和数值临时累加在角色面板上</w:t>
            </w:r>
          </w:p>
        </w:tc>
      </w:tr>
      <w:tr w14:paraId="10E7A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1610F5">
            <w:pPr>
              <w:rPr>
                <w:rFonts w:hint="default"/>
                <w:lang w:val="en-US" w:eastAsia="zh-CN"/>
              </w:rPr>
            </w:pPr>
            <w:r>
              <w:rPr>
                <w:rFonts w:hint="eastAsia"/>
                <w:lang w:val="en-US" w:eastAsia="zh-CN"/>
              </w:rPr>
              <w:t>护甲穿透</w:t>
            </w:r>
          </w:p>
        </w:tc>
        <w:tc>
          <w:tcPr>
            <w:tcW w:w="4320" w:type="dxa"/>
          </w:tcPr>
          <w:p w14:paraId="73A21FC7">
            <w:pPr>
              <w:rPr>
                <w:rFonts w:hint="default"/>
                <w:lang w:val="en-US" w:eastAsia="zh-CN"/>
              </w:rPr>
            </w:pPr>
            <w:r>
              <w:rPr>
                <w:rFonts w:hint="eastAsia"/>
                <w:lang w:val="en-US" w:eastAsia="zh-CN"/>
              </w:rPr>
              <w:t>该次攻击会无视目标一定比例的护甲，结算方式为乘算</w:t>
            </w:r>
          </w:p>
        </w:tc>
      </w:tr>
      <w:tr w14:paraId="387C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BFBC9F">
            <w:pPr>
              <w:rPr>
                <w:rFonts w:hint="default"/>
                <w:lang w:val="en-US" w:eastAsia="zh-CN"/>
              </w:rPr>
            </w:pPr>
            <w:r>
              <w:rPr>
                <w:rFonts w:hint="eastAsia"/>
                <w:lang w:val="en-US" w:eastAsia="zh-CN"/>
              </w:rPr>
              <w:t>武器模板</w:t>
            </w:r>
          </w:p>
        </w:tc>
        <w:tc>
          <w:tcPr>
            <w:tcW w:w="4320" w:type="dxa"/>
          </w:tcPr>
          <w:p w14:paraId="560AB870">
            <w:pPr>
              <w:rPr>
                <w:rFonts w:hint="default"/>
                <w:lang w:val="en-US" w:eastAsia="zh-CN"/>
              </w:rPr>
            </w:pPr>
            <w:r>
              <w:rPr>
                <w:rFonts w:hint="eastAsia"/>
                <w:lang w:val="en-US" w:eastAsia="zh-CN"/>
              </w:rPr>
              <w:t>玩家通过攻克星球获取的武器蓝图，用于制作武器，武器模板可无限次使用</w:t>
            </w:r>
          </w:p>
        </w:tc>
      </w:tr>
      <w:tr w14:paraId="0DF83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320" w:type="dxa"/>
          </w:tcPr>
          <w:p w14:paraId="6399EF58">
            <w:pPr>
              <w:rPr>
                <w:rFonts w:hint="default"/>
                <w:lang w:val="en-US" w:eastAsia="zh-CN"/>
              </w:rPr>
            </w:pPr>
            <w:r>
              <w:rPr>
                <w:rFonts w:hint="eastAsia"/>
                <w:lang w:val="en-US" w:eastAsia="zh-CN"/>
              </w:rPr>
              <w:t>武器品类</w:t>
            </w:r>
          </w:p>
        </w:tc>
        <w:tc>
          <w:tcPr>
            <w:tcW w:w="4320" w:type="dxa"/>
          </w:tcPr>
          <w:p w14:paraId="6C0F7B89">
            <w:pPr>
              <w:rPr>
                <w:rFonts w:hint="default"/>
                <w:lang w:val="en-US" w:eastAsia="zh-CN"/>
              </w:rPr>
            </w:pPr>
            <w:r>
              <w:rPr>
                <w:rFonts w:hint="eastAsia"/>
                <w:lang w:val="en-US" w:eastAsia="zh-CN"/>
              </w:rPr>
              <w:t>局内武器品类分为</w:t>
            </w:r>
            <w:r>
              <w:rPr>
                <w:rFonts w:hint="eastAsia"/>
                <w:b w:val="0"/>
                <w:bCs w:val="0"/>
                <w:lang w:val="en-US" w:eastAsia="zh-CN"/>
              </w:rPr>
              <w:t>主手武器和副手武器</w:t>
            </w:r>
            <w:r>
              <w:rPr>
                <w:rFonts w:hint="eastAsia"/>
                <w:lang w:val="en-US" w:eastAsia="zh-CN"/>
              </w:rPr>
              <w:t>，主手武器又按照定位分为近战武器、近程武器、中程武器和远程武器，不同的玩家可操纵角色拥有不同的武器品类要求，无法使用不属于该品类的武器；副手武器为角色特色武器，部分角色副手固定，无法选择</w:t>
            </w:r>
          </w:p>
        </w:tc>
      </w:tr>
      <w:tr w14:paraId="60DA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320" w:type="dxa"/>
          </w:tcPr>
          <w:p w14:paraId="3D5305D3">
            <w:pPr>
              <w:rPr>
                <w:rFonts w:hint="default"/>
                <w:lang w:val="en-US" w:eastAsia="zh-CN"/>
              </w:rPr>
            </w:pPr>
            <w:r>
              <w:rPr>
                <w:rFonts w:hint="eastAsia"/>
                <w:lang w:val="en-US" w:eastAsia="zh-CN"/>
              </w:rPr>
              <w:t>冷却型技能</w:t>
            </w:r>
          </w:p>
        </w:tc>
        <w:tc>
          <w:tcPr>
            <w:tcW w:w="4320" w:type="dxa"/>
          </w:tcPr>
          <w:p w14:paraId="1D6F0804">
            <w:pPr>
              <w:rPr>
                <w:rFonts w:hint="default"/>
                <w:lang w:val="en-US" w:eastAsia="zh-CN"/>
              </w:rPr>
            </w:pPr>
            <w:r>
              <w:rPr>
                <w:rFonts w:hint="eastAsia"/>
                <w:lang w:val="en-US" w:eastAsia="zh-CN"/>
              </w:rPr>
              <w:t>角色携带的普通技能，随着时间的推移自动冷却并获取释放层数</w:t>
            </w:r>
          </w:p>
        </w:tc>
      </w:tr>
      <w:tr w14:paraId="7E40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320" w:type="dxa"/>
          </w:tcPr>
          <w:p w14:paraId="2E325ECE">
            <w:pPr>
              <w:rPr>
                <w:rFonts w:hint="default"/>
                <w:lang w:val="en-US" w:eastAsia="zh-CN"/>
              </w:rPr>
            </w:pPr>
            <w:r>
              <w:rPr>
                <w:rFonts w:hint="eastAsia"/>
                <w:lang w:val="en-US" w:eastAsia="zh-CN"/>
              </w:rPr>
              <w:t>闪避</w:t>
            </w:r>
          </w:p>
        </w:tc>
        <w:tc>
          <w:tcPr>
            <w:tcW w:w="4320" w:type="dxa"/>
          </w:tcPr>
          <w:p w14:paraId="3566AFE5">
            <w:pPr>
              <w:rPr>
                <w:rFonts w:hint="default"/>
                <w:lang w:val="en-US" w:eastAsia="zh-CN"/>
              </w:rPr>
            </w:pPr>
            <w:r>
              <w:rPr>
                <w:rFonts w:hint="eastAsia"/>
                <w:lang w:val="en-US" w:eastAsia="zh-CN"/>
              </w:rPr>
              <w:t>极为珍贵的属性，只能通过技能效果获得，不属于玩家面板，玩家在受到攻击时，一定概率使该次攻击无效，判定仅限单体攻击，对AOE无效</w:t>
            </w:r>
          </w:p>
        </w:tc>
      </w:tr>
      <w:tr w14:paraId="4FFB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320" w:type="dxa"/>
          </w:tcPr>
          <w:p w14:paraId="6E23BED1">
            <w:pPr>
              <w:rPr>
                <w:rFonts w:hint="default"/>
                <w:lang w:val="en-US" w:eastAsia="zh-CN"/>
              </w:rPr>
            </w:pPr>
            <w:r>
              <w:rPr>
                <w:rFonts w:hint="eastAsia"/>
                <w:lang w:val="en-US" w:eastAsia="zh-CN"/>
              </w:rPr>
              <w:t>暴击与暴击概率</w:t>
            </w:r>
          </w:p>
        </w:tc>
        <w:tc>
          <w:tcPr>
            <w:tcW w:w="4320" w:type="dxa"/>
          </w:tcPr>
          <w:p w14:paraId="762E77AA">
            <w:pPr>
              <w:rPr>
                <w:rFonts w:hint="default"/>
                <w:lang w:val="en-US" w:eastAsia="zh-CN"/>
              </w:rPr>
            </w:pPr>
            <w:r>
              <w:rPr>
                <w:rFonts w:hint="eastAsia"/>
                <w:lang w:val="en-US" w:eastAsia="zh-CN"/>
              </w:rPr>
              <w:t>非光束类武器命中弱点时必然暴击（如头部），光束类武器拥有暴击概率，判定成功后触发暴击</w:t>
            </w:r>
          </w:p>
        </w:tc>
      </w:tr>
      <w:tr w14:paraId="43CC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320" w:type="dxa"/>
          </w:tcPr>
          <w:p w14:paraId="3BAE90FA">
            <w:pPr>
              <w:rPr>
                <w:rFonts w:hint="default"/>
                <w:lang w:val="en-US" w:eastAsia="zh-CN"/>
              </w:rPr>
            </w:pPr>
            <w:r>
              <w:rPr>
                <w:rFonts w:hint="eastAsia"/>
                <w:lang w:val="en-US" w:eastAsia="zh-CN"/>
              </w:rPr>
              <w:t>流血</w:t>
            </w:r>
          </w:p>
        </w:tc>
        <w:tc>
          <w:tcPr>
            <w:tcW w:w="4320" w:type="dxa"/>
          </w:tcPr>
          <w:p w14:paraId="08926ED4">
            <w:pPr>
              <w:rPr>
                <w:rFonts w:hint="default"/>
                <w:lang w:val="en-US" w:eastAsia="zh-CN"/>
              </w:rPr>
            </w:pPr>
            <w:r>
              <w:rPr>
                <w:rFonts w:hint="eastAsia"/>
                <w:lang w:val="en-US" w:eastAsia="zh-CN"/>
              </w:rPr>
              <w:t>玩家和敌人受到流血类效果影响后，会持续失去生命值，伤害类型为真实伤害</w:t>
            </w:r>
          </w:p>
        </w:tc>
      </w:tr>
      <w:tr w14:paraId="6386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4320" w:type="dxa"/>
          </w:tcPr>
          <w:p w14:paraId="5EC99B39">
            <w:pPr>
              <w:rPr>
                <w:rFonts w:hint="default"/>
                <w:lang w:val="en-US" w:eastAsia="zh-CN"/>
              </w:rPr>
            </w:pPr>
            <w:r>
              <w:rPr>
                <w:rFonts w:hint="eastAsia"/>
                <w:lang w:val="en-US" w:eastAsia="zh-CN"/>
              </w:rPr>
              <w:t>充能型技能</w:t>
            </w:r>
          </w:p>
        </w:tc>
        <w:tc>
          <w:tcPr>
            <w:tcW w:w="4320" w:type="dxa"/>
          </w:tcPr>
          <w:p w14:paraId="64F46463">
            <w:pPr>
              <w:rPr>
                <w:rFonts w:hint="default"/>
                <w:lang w:val="en-US" w:eastAsia="zh-CN"/>
              </w:rPr>
            </w:pPr>
            <w:r>
              <w:rPr>
                <w:rFonts w:hint="eastAsia"/>
                <w:lang w:val="en-US" w:eastAsia="zh-CN"/>
              </w:rPr>
              <w:t>角色的大招类技能，仅能通过</w:t>
            </w:r>
            <w:r>
              <w:rPr>
                <w:rFonts w:hint="eastAsia"/>
                <w:b/>
                <w:bCs/>
                <w:lang w:val="en-US" w:eastAsia="zh-CN"/>
              </w:rPr>
              <w:t>充能</w:t>
            </w:r>
            <w:r>
              <w:rPr>
                <w:rFonts w:hint="eastAsia"/>
                <w:lang w:val="en-US" w:eastAsia="zh-CN"/>
              </w:rPr>
              <w:t>的形式获取使用次数</w:t>
            </w:r>
          </w:p>
        </w:tc>
      </w:tr>
      <w:tr w14:paraId="67C0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680E5E">
            <w:pPr>
              <w:rPr>
                <w:rFonts w:hint="default" w:ascii="微软雅黑" w:hAnsi="微软雅黑" w:eastAsia="微软雅黑"/>
                <w:lang w:val="en-US" w:eastAsia="zh-CN"/>
              </w:rPr>
            </w:pPr>
            <w:r>
              <w:rPr>
                <w:rFonts w:hint="eastAsia"/>
                <w:lang w:val="en-US" w:eastAsia="zh-CN"/>
              </w:rPr>
              <w:t>贵重物品/收藏品</w:t>
            </w:r>
          </w:p>
        </w:tc>
        <w:tc>
          <w:tcPr>
            <w:tcW w:w="4320" w:type="dxa"/>
          </w:tcPr>
          <w:p w14:paraId="49704E65">
            <w:pPr>
              <w:rPr>
                <w:rFonts w:hint="default" w:ascii="微软雅黑" w:hAnsi="微软雅黑" w:eastAsia="微软雅黑"/>
                <w:lang w:val="en-US" w:eastAsia="zh-CN"/>
              </w:rPr>
            </w:pPr>
            <w:r>
              <w:rPr>
                <w:rFonts w:hint="eastAsia"/>
                <w:lang w:val="en-US" w:eastAsia="zh-CN"/>
              </w:rPr>
              <w:t>局内搜索，撤离带出，用于制造高级武器/高级</w:t>
            </w:r>
            <w:r>
              <w:rPr>
                <w:rFonts w:hint="eastAsia"/>
                <w:b/>
                <w:bCs/>
                <w:lang w:val="en-US" w:eastAsia="zh-CN"/>
              </w:rPr>
              <w:t>DNA片段</w:t>
            </w:r>
            <w:r>
              <w:rPr>
                <w:rFonts w:hint="eastAsia"/>
                <w:lang w:val="en-US" w:eastAsia="zh-CN"/>
              </w:rPr>
              <w:t>的资源，也可用于收藏和交易</w:t>
            </w:r>
          </w:p>
        </w:tc>
      </w:tr>
      <w:tr w14:paraId="6A5C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08DBAD">
            <w:r>
              <w:rPr>
                <w:rFonts w:hint="eastAsia"/>
                <w:lang w:val="en-US" w:eastAsia="zh-CN"/>
              </w:rPr>
              <w:t>DNA</w:t>
            </w:r>
            <w:r>
              <w:rPr>
                <w:rFonts w:ascii="微软雅黑" w:hAnsi="微软雅黑" w:eastAsia="微软雅黑"/>
              </w:rPr>
              <w:t>模板</w:t>
            </w:r>
          </w:p>
        </w:tc>
        <w:tc>
          <w:tcPr>
            <w:tcW w:w="4320" w:type="dxa"/>
          </w:tcPr>
          <w:p w14:paraId="79D1884C">
            <w:r>
              <w:rPr>
                <w:rFonts w:ascii="微软雅黑" w:hAnsi="微软雅黑" w:eastAsia="微软雅黑"/>
              </w:rPr>
              <w:t xml:space="preserve">提供 </w:t>
            </w:r>
            <w:r>
              <w:rPr>
                <w:rFonts w:ascii="微软雅黑" w:hAnsi="微软雅黑" w:eastAsia="微软雅黑"/>
                <w:b/>
                <w:bCs/>
              </w:rPr>
              <w:t>DNA</w:t>
            </w:r>
            <w:r>
              <w:rPr>
                <w:rFonts w:hint="eastAsia"/>
                <w:b/>
                <w:bCs/>
                <w:lang w:val="en-US" w:eastAsia="zh-CN"/>
              </w:rPr>
              <w:t>片段</w:t>
            </w:r>
            <w:r>
              <w:rPr>
                <w:rFonts w:ascii="微软雅黑" w:hAnsi="微软雅黑" w:eastAsia="微软雅黑"/>
              </w:rPr>
              <w:t xml:space="preserve"> 制造蓝图的模板，可无限次使用（区别于一次性 </w:t>
            </w:r>
            <w:r>
              <w:rPr>
                <w:rFonts w:ascii="微软雅黑" w:hAnsi="微软雅黑" w:eastAsia="微软雅黑"/>
                <w:b/>
                <w:bCs/>
              </w:rPr>
              <w:t>DNA 片段</w:t>
            </w:r>
            <w:r>
              <w:rPr>
                <w:rFonts w:ascii="微软雅黑" w:hAnsi="微软雅黑" w:eastAsia="微软雅黑"/>
              </w:rPr>
              <w:t>）</w:t>
            </w:r>
          </w:p>
        </w:tc>
      </w:tr>
      <w:tr w14:paraId="1FF2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F43326">
            <w:r>
              <w:rPr>
                <w:rFonts w:ascii="微软雅黑" w:hAnsi="微软雅黑" w:eastAsia="微软雅黑"/>
              </w:rPr>
              <w:t>贡献值</w:t>
            </w:r>
          </w:p>
        </w:tc>
        <w:tc>
          <w:tcPr>
            <w:tcW w:w="4320" w:type="dxa"/>
          </w:tcPr>
          <w:p w14:paraId="3A895A9D">
            <w:r>
              <w:rPr>
                <w:rFonts w:ascii="微软雅黑" w:hAnsi="微软雅黑" w:eastAsia="微软雅黑"/>
              </w:rPr>
              <w:t>撤离成功后按击杀 / 伤害 / 治疗 / 搜刮等维度计算的聚合值，</w:t>
            </w:r>
            <w:r>
              <w:rPr>
                <w:rFonts w:hint="eastAsia"/>
                <w:lang w:val="en-US" w:eastAsia="zh-CN"/>
              </w:rPr>
              <w:t>团队</w:t>
            </w:r>
            <w:r>
              <w:rPr>
                <w:rFonts w:hint="eastAsia"/>
                <w:b/>
                <w:bCs/>
                <w:lang w:val="en-US" w:eastAsia="zh-CN"/>
              </w:rPr>
              <w:t>贡献值</w:t>
            </w:r>
            <w:r>
              <w:rPr>
                <w:rFonts w:hint="eastAsia"/>
                <w:lang w:val="en-US" w:eastAsia="zh-CN"/>
              </w:rPr>
              <w:t>整合后</w:t>
            </w:r>
            <w:r>
              <w:rPr>
                <w:rFonts w:ascii="微软雅黑" w:hAnsi="微软雅黑" w:eastAsia="微软雅黑"/>
              </w:rPr>
              <w:t>推入星图节点攻克度</w:t>
            </w:r>
          </w:p>
        </w:tc>
      </w:tr>
      <w:tr w14:paraId="48F4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50F1E5">
            <w:r>
              <w:rPr>
                <w:rFonts w:ascii="微软雅黑" w:hAnsi="微软雅黑" w:eastAsia="微软雅黑"/>
              </w:rPr>
              <w:t>星图节点攻克度</w:t>
            </w:r>
          </w:p>
        </w:tc>
        <w:tc>
          <w:tcPr>
            <w:tcW w:w="4320" w:type="dxa"/>
          </w:tcPr>
          <w:p w14:paraId="03F75A5F">
            <w:r>
              <w:rPr>
                <w:rFonts w:ascii="微软雅黑" w:hAnsi="微软雅黑" w:eastAsia="微软雅黑"/>
              </w:rPr>
              <w:t>节点进度指标，达阈值即视为攻克，节点转化为</w:t>
            </w:r>
            <w:r>
              <w:rPr>
                <w:rFonts w:ascii="微软雅黑" w:hAnsi="微软雅黑" w:eastAsia="微软雅黑"/>
                <w:b/>
                <w:bCs/>
              </w:rPr>
              <w:t>余孽星</w:t>
            </w:r>
          </w:p>
        </w:tc>
      </w:tr>
      <w:tr w14:paraId="4EE3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1254BF">
            <w:r>
              <w:rPr>
                <w:rFonts w:ascii="微软雅黑" w:hAnsi="微软雅黑" w:eastAsia="微软雅黑"/>
              </w:rPr>
              <w:t>余孽星</w:t>
            </w:r>
          </w:p>
        </w:tc>
        <w:tc>
          <w:tcPr>
            <w:tcW w:w="4320" w:type="dxa"/>
          </w:tcPr>
          <w:p w14:paraId="1F8595CC">
            <w:r>
              <w:rPr>
                <w:rFonts w:ascii="微软雅黑" w:hAnsi="微软雅黑" w:eastAsia="微软雅黑"/>
              </w:rPr>
              <w:t>已攻克节点转化的常驻遗产星，供补领历史版本错过的</w:t>
            </w:r>
            <w:r>
              <w:rPr>
                <w:rFonts w:ascii="微软雅黑" w:hAnsi="微软雅黑" w:eastAsia="微软雅黑"/>
                <w:b/>
                <w:bCs/>
              </w:rPr>
              <w:t>武器模板</w:t>
            </w:r>
            <w:r>
              <w:rPr>
                <w:rFonts w:ascii="微软雅黑" w:hAnsi="微软雅黑" w:eastAsia="微软雅黑"/>
              </w:rPr>
              <w:t xml:space="preserve"> / </w:t>
            </w:r>
            <w:r>
              <w:rPr>
                <w:rFonts w:ascii="微软雅黑" w:hAnsi="微软雅黑" w:eastAsia="微软雅黑"/>
                <w:b/>
                <w:bCs/>
              </w:rPr>
              <w:t>DNA 套组</w:t>
            </w:r>
          </w:p>
        </w:tc>
      </w:tr>
      <w:tr w14:paraId="106D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34DE76">
            <w:pPr>
              <w:rPr>
                <w:rFonts w:hint="default" w:ascii="微软雅黑" w:hAnsi="微软雅黑" w:eastAsia="微软雅黑"/>
                <w:lang w:val="en-US" w:eastAsia="zh-CN"/>
              </w:rPr>
            </w:pPr>
            <w:r>
              <w:rPr>
                <w:rFonts w:hint="eastAsia"/>
                <w:lang w:val="en-US" w:eastAsia="zh-CN"/>
              </w:rPr>
              <w:t>DNA套组</w:t>
            </w:r>
          </w:p>
        </w:tc>
        <w:tc>
          <w:tcPr>
            <w:tcW w:w="4320" w:type="dxa"/>
          </w:tcPr>
          <w:p w14:paraId="1BB7E3E4">
            <w:pPr>
              <w:rPr>
                <w:rFonts w:hint="default" w:ascii="微软雅黑" w:hAnsi="微软雅黑" w:eastAsia="微软雅黑"/>
                <w:lang w:val="en-US" w:eastAsia="zh-CN"/>
              </w:rPr>
            </w:pPr>
            <w:r>
              <w:rPr>
                <w:rFonts w:hint="eastAsia"/>
                <w:lang w:val="en-US" w:eastAsia="zh-CN"/>
              </w:rPr>
              <w:t xml:space="preserve">不同星球拥有不同环境，在该环境下拥有一个可获取的 </w:t>
            </w:r>
            <w:r>
              <w:rPr>
                <w:rFonts w:hint="eastAsia"/>
                <w:b/>
                <w:bCs/>
                <w:lang w:val="en-US" w:eastAsia="zh-CN"/>
              </w:rPr>
              <w:t>DNA模板</w:t>
            </w:r>
            <w:r>
              <w:rPr>
                <w:rFonts w:hint="eastAsia"/>
                <w:lang w:val="en-US" w:eastAsia="zh-CN"/>
              </w:rPr>
              <w:t>的总卡池，玩家在该星球上获取的模板只会从该卡池中抽取</w:t>
            </w:r>
          </w:p>
        </w:tc>
      </w:tr>
      <w:tr w14:paraId="5CF3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6F5705">
            <w:r>
              <w:rPr>
                <w:rFonts w:ascii="微软雅黑" w:hAnsi="微软雅黑" w:eastAsia="微软雅黑"/>
              </w:rPr>
              <w:t>阵营 / 大阵营</w:t>
            </w:r>
          </w:p>
        </w:tc>
        <w:tc>
          <w:tcPr>
            <w:tcW w:w="4320" w:type="dxa"/>
          </w:tcPr>
          <w:p w14:paraId="44B09F3C">
            <w:pPr>
              <w:rPr>
                <w:rFonts w:hint="eastAsia" w:eastAsia="微软雅黑"/>
                <w:lang w:eastAsia="zh-CN"/>
              </w:rPr>
            </w:pPr>
            <w:r>
              <w:rPr>
                <w:rFonts w:ascii="微软雅黑" w:hAnsi="微软雅黑" w:eastAsia="微软雅黑"/>
              </w:rPr>
              <w:t>角色</w:t>
            </w:r>
            <w:r>
              <w:rPr>
                <w:rFonts w:hint="eastAsia"/>
                <w:lang w:val="en-US" w:eastAsia="zh-CN"/>
              </w:rPr>
              <w:t>拥有大阵营分类（生命王座、鲜血王座、沉思王座等），</w:t>
            </w:r>
            <w:r>
              <w:rPr>
                <w:rFonts w:ascii="微软雅黑" w:hAnsi="微软雅黑" w:eastAsia="微软雅黑"/>
              </w:rPr>
              <w:t>大阵营下延伸小分支</w:t>
            </w:r>
            <w:r>
              <w:rPr>
                <w:rFonts w:hint="eastAsia"/>
                <w:lang w:eastAsia="zh-CN"/>
              </w:rPr>
              <w:t>（</w:t>
            </w:r>
            <w:r>
              <w:rPr>
                <w:rFonts w:hint="eastAsia"/>
                <w:lang w:val="en-US" w:eastAsia="zh-CN"/>
              </w:rPr>
              <w:t>猎杀者、吞噬者、构筑者、砍杀者等</w:t>
            </w:r>
            <w:r>
              <w:rPr>
                <w:rFonts w:hint="eastAsia"/>
                <w:lang w:eastAsia="zh-CN"/>
              </w:rPr>
              <w:t>）</w:t>
            </w:r>
          </w:p>
        </w:tc>
      </w:tr>
      <w:tr w14:paraId="7B2C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675B85">
            <w:r>
              <w:rPr>
                <w:rFonts w:ascii="微软雅黑" w:hAnsi="微软雅黑" w:eastAsia="微软雅黑"/>
              </w:rPr>
              <w:t>支援潮</w:t>
            </w:r>
          </w:p>
        </w:tc>
        <w:tc>
          <w:tcPr>
            <w:tcW w:w="4320" w:type="dxa"/>
          </w:tcPr>
          <w:p w14:paraId="0797B5BF">
            <w:pPr>
              <w:rPr>
                <w:rFonts w:hint="default" w:eastAsia="微软雅黑"/>
                <w:lang w:val="en-US" w:eastAsia="zh-CN"/>
              </w:rPr>
            </w:pPr>
            <w:r>
              <w:rPr>
                <w:rFonts w:ascii="微软雅黑" w:hAnsi="微软雅黑" w:eastAsia="微软雅黑"/>
              </w:rPr>
              <w:t>敌方按固定间隔呼叫的增援怪潮</w:t>
            </w:r>
            <w:r>
              <w:rPr>
                <w:rFonts w:hint="eastAsia"/>
                <w:lang w:eastAsia="zh-CN"/>
              </w:rPr>
              <w:t>，</w:t>
            </w:r>
            <w:r>
              <w:rPr>
                <w:rFonts w:hint="eastAsia"/>
                <w:lang w:val="en-US" w:eastAsia="zh-CN"/>
              </w:rPr>
              <w:t>增援即将抵达时会在抬头显示上播放警报</w:t>
            </w:r>
          </w:p>
        </w:tc>
      </w:tr>
      <w:tr w14:paraId="40F8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3EF428">
            <w:r>
              <w:rPr>
                <w:rFonts w:ascii="微软雅黑" w:hAnsi="微软雅黑" w:eastAsia="微软雅黑"/>
              </w:rPr>
              <w:t>围杀 / 解围</w:t>
            </w:r>
          </w:p>
        </w:tc>
        <w:tc>
          <w:tcPr>
            <w:tcW w:w="4320" w:type="dxa"/>
          </w:tcPr>
          <w:p w14:paraId="4AE01A59">
            <w:r>
              <w:rPr>
                <w:rFonts w:hint="eastAsia"/>
                <w:lang w:val="en-US" w:eastAsia="zh-CN"/>
              </w:rPr>
              <w:t>敌方</w:t>
            </w:r>
            <w:r>
              <w:rPr>
                <w:rFonts w:ascii="微软雅黑" w:hAnsi="微软雅黑" w:eastAsia="微软雅黑"/>
              </w:rPr>
              <w:t>英雄被围后</w:t>
            </w:r>
            <w:r>
              <w:rPr>
                <w:rFonts w:hint="eastAsia"/>
                <w:lang w:val="en-US" w:eastAsia="zh-CN"/>
              </w:rPr>
              <w:t>会立刻</w:t>
            </w:r>
            <w:r>
              <w:rPr>
                <w:rFonts w:ascii="微软雅黑" w:hAnsi="微软雅黑" w:eastAsia="微软雅黑"/>
              </w:rPr>
              <w:t>呼叫小怪救援、指挥小怪集火</w:t>
            </w:r>
            <w:r>
              <w:rPr>
                <w:rFonts w:hint="eastAsia"/>
                <w:lang w:val="en-US" w:eastAsia="zh-CN"/>
              </w:rPr>
              <w:t>玩家</w:t>
            </w:r>
            <w:r>
              <w:rPr>
                <w:rFonts w:ascii="微软雅黑" w:hAnsi="微软雅黑" w:eastAsia="微软雅黑"/>
              </w:rPr>
              <w:t>的</w:t>
            </w:r>
            <w:r>
              <w:rPr>
                <w:rFonts w:hint="eastAsia"/>
                <w:lang w:val="en-US" w:eastAsia="zh-CN"/>
              </w:rPr>
              <w:t>群体</w:t>
            </w:r>
            <w:r>
              <w:rPr>
                <w:rFonts w:ascii="微软雅黑" w:hAnsi="微软雅黑" w:eastAsia="微软雅黑"/>
              </w:rPr>
              <w:t>行为</w:t>
            </w:r>
          </w:p>
        </w:tc>
      </w:tr>
      <w:tr w14:paraId="68EB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320" w:type="dxa"/>
          </w:tcPr>
          <w:p w14:paraId="64D71819">
            <w:pPr>
              <w:rPr>
                <w:rFonts w:hint="eastAsia" w:eastAsia="微软雅黑"/>
                <w:lang w:val="en-US" w:eastAsia="zh-CN"/>
              </w:rPr>
            </w:pPr>
            <w:r>
              <w:rPr>
                <w:rFonts w:ascii="微软雅黑" w:hAnsi="微软雅黑" w:eastAsia="微软雅黑"/>
              </w:rPr>
              <w:t>伤害</w:t>
            </w:r>
            <w:r>
              <w:rPr>
                <w:rFonts w:hint="eastAsia"/>
                <w:lang w:val="en-US" w:eastAsia="zh-CN"/>
              </w:rPr>
              <w:t>类型</w:t>
            </w:r>
          </w:p>
        </w:tc>
        <w:tc>
          <w:tcPr>
            <w:tcW w:w="4320" w:type="dxa"/>
          </w:tcPr>
          <w:p w14:paraId="7EEC9870">
            <w:pPr>
              <w:rPr>
                <w:rFonts w:hint="default" w:eastAsia="微软雅黑"/>
                <w:lang w:val="en-US" w:eastAsia="zh-CN"/>
              </w:rPr>
            </w:pPr>
            <w:r>
              <w:rPr>
                <w:rFonts w:ascii="微软雅黑" w:hAnsi="微软雅黑" w:eastAsia="微软雅黑"/>
              </w:rPr>
              <w:t>物理（冲击 / 爆炸 / 穿刺）、化学（酸性 / 灼烧 / 毒素）、</w:t>
            </w:r>
            <w:r>
              <w:rPr>
                <w:rFonts w:hint="eastAsia"/>
                <w:b/>
                <w:bCs/>
                <w:lang w:val="en-US" w:eastAsia="zh-CN"/>
              </w:rPr>
              <w:t>真实伤害</w:t>
            </w:r>
          </w:p>
        </w:tc>
      </w:tr>
      <w:tr w14:paraId="40C8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775544">
            <w:r>
              <w:rPr>
                <w:rFonts w:ascii="微软雅黑" w:hAnsi="微软雅黑" w:eastAsia="微软雅黑"/>
              </w:rPr>
              <w:t>护甲值</w:t>
            </w:r>
          </w:p>
        </w:tc>
        <w:tc>
          <w:tcPr>
            <w:tcW w:w="4320" w:type="dxa"/>
          </w:tcPr>
          <w:p w14:paraId="45F93313">
            <w:r>
              <w:rPr>
                <w:rFonts w:ascii="微软雅黑" w:hAnsi="微软雅黑" w:eastAsia="微软雅黑"/>
              </w:rPr>
              <w:t>标准值，不随</w:t>
            </w:r>
            <w:r>
              <w:rPr>
                <w:rFonts w:hint="eastAsia"/>
                <w:lang w:val="en-US" w:eastAsia="zh-CN"/>
              </w:rPr>
              <w:t>会因受到攻击而改变</w:t>
            </w:r>
            <w:r>
              <w:rPr>
                <w:rFonts w:ascii="微软雅黑" w:hAnsi="微软雅黑" w:eastAsia="微软雅黑"/>
              </w:rPr>
              <w:t>，</w:t>
            </w:r>
            <w:r>
              <w:rPr>
                <w:rFonts w:hint="eastAsia"/>
                <w:lang w:val="en-US" w:eastAsia="zh-CN"/>
              </w:rPr>
              <w:t>但可收到负面效果（如酸性腐蚀导致护甲降低），</w:t>
            </w:r>
            <w:r>
              <w:rPr>
                <w:rFonts w:ascii="微软雅黑" w:hAnsi="微软雅黑" w:eastAsia="微软雅黑"/>
              </w:rPr>
              <w:t>结算时按</w:t>
            </w:r>
            <w:r>
              <w:rPr>
                <w:rFonts w:hint="eastAsia"/>
                <w:lang w:val="en-US" w:eastAsia="zh-CN"/>
              </w:rPr>
              <w:t>减法</w:t>
            </w:r>
            <w:r>
              <w:rPr>
                <w:rFonts w:ascii="微软雅黑" w:hAnsi="微软雅黑" w:eastAsia="微软雅黑"/>
              </w:rPr>
              <w:t>减伤</w:t>
            </w:r>
          </w:p>
        </w:tc>
      </w:tr>
      <w:tr w14:paraId="2E1C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3B537D">
            <w:pPr>
              <w:rPr>
                <w:rFonts w:hint="default" w:ascii="微软雅黑" w:hAnsi="微软雅黑" w:eastAsia="微软雅黑"/>
                <w:lang w:val="en-US" w:eastAsia="zh-CN"/>
              </w:rPr>
            </w:pPr>
            <w:r>
              <w:rPr>
                <w:rFonts w:hint="eastAsia"/>
                <w:lang w:val="en-US" w:eastAsia="zh-CN"/>
              </w:rPr>
              <w:t>护甲类型</w:t>
            </w:r>
          </w:p>
        </w:tc>
        <w:tc>
          <w:tcPr>
            <w:tcW w:w="4320" w:type="dxa"/>
          </w:tcPr>
          <w:p w14:paraId="1F725263">
            <w:pPr>
              <w:rPr>
                <w:rFonts w:hint="default" w:ascii="微软雅黑" w:hAnsi="微软雅黑" w:eastAsia="微软雅黑"/>
                <w:lang w:val="en-US" w:eastAsia="zh-CN"/>
              </w:rPr>
            </w:pPr>
            <w:r>
              <w:rPr>
                <w:rFonts w:hint="eastAsia"/>
                <w:lang w:val="en-US" w:eastAsia="zh-CN"/>
              </w:rPr>
              <w:t>护甲分为轻甲、中甲和重甲三种类型，三种类型的护甲对三种物理伤害的</w:t>
            </w:r>
            <w:r>
              <w:rPr>
                <w:rFonts w:hint="eastAsia"/>
                <w:b/>
                <w:bCs/>
                <w:lang w:val="en-US" w:eastAsia="zh-CN"/>
              </w:rPr>
              <w:t>抗性</w:t>
            </w:r>
            <w:r>
              <w:rPr>
                <w:rFonts w:hint="eastAsia"/>
                <w:lang w:val="en-US" w:eastAsia="zh-CN"/>
              </w:rPr>
              <w:t>不同</w:t>
            </w:r>
          </w:p>
        </w:tc>
      </w:tr>
      <w:tr w14:paraId="49DE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2CFDD3">
            <w:pPr>
              <w:rPr>
                <w:rFonts w:hint="default"/>
                <w:lang w:val="en-US" w:eastAsia="zh-CN"/>
              </w:rPr>
            </w:pPr>
            <w:r>
              <w:rPr>
                <w:rFonts w:hint="eastAsia"/>
                <w:lang w:val="en-US" w:eastAsia="zh-CN"/>
              </w:rPr>
              <w:t>化学防御</w:t>
            </w:r>
          </w:p>
        </w:tc>
        <w:tc>
          <w:tcPr>
            <w:tcW w:w="4320" w:type="dxa"/>
          </w:tcPr>
          <w:p w14:paraId="248E0B55">
            <w:pPr>
              <w:rPr>
                <w:rFonts w:hint="default"/>
                <w:lang w:val="en-US" w:eastAsia="zh-CN"/>
              </w:rPr>
            </w:pPr>
            <w:r>
              <w:rPr>
                <w:rFonts w:hint="eastAsia"/>
                <w:lang w:val="en-US" w:eastAsia="zh-CN"/>
              </w:rPr>
              <w:t>化学防御可由</w:t>
            </w:r>
            <w:r>
              <w:rPr>
                <w:rFonts w:hint="eastAsia"/>
                <w:b/>
                <w:bCs/>
                <w:lang w:val="en-US" w:eastAsia="zh-CN"/>
              </w:rPr>
              <w:t>护甲插片</w:t>
            </w:r>
            <w:r>
              <w:rPr>
                <w:rFonts w:hint="eastAsia"/>
                <w:lang w:val="en-US" w:eastAsia="zh-CN"/>
              </w:rPr>
              <w:t>提供，不同类型的护甲可以插入的插片数量不同，轻、中、重型分别可以插入1、2、4个插片</w:t>
            </w:r>
          </w:p>
        </w:tc>
      </w:tr>
      <w:tr w14:paraId="5C48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1E2F21">
            <w:pPr>
              <w:rPr>
                <w:rFonts w:hint="default"/>
                <w:lang w:val="en-US" w:eastAsia="zh-CN"/>
              </w:rPr>
            </w:pPr>
            <w:r>
              <w:rPr>
                <w:rFonts w:hint="eastAsia"/>
                <w:lang w:val="en-US" w:eastAsia="zh-CN"/>
              </w:rPr>
              <w:t>护甲插片</w:t>
            </w:r>
          </w:p>
        </w:tc>
        <w:tc>
          <w:tcPr>
            <w:tcW w:w="4320" w:type="dxa"/>
          </w:tcPr>
          <w:p w14:paraId="3393350F">
            <w:pPr>
              <w:rPr>
                <w:rFonts w:hint="default"/>
                <w:lang w:val="en-US" w:eastAsia="zh-CN"/>
              </w:rPr>
            </w:pPr>
            <w:r>
              <w:rPr>
                <w:rFonts w:hint="eastAsia"/>
                <w:lang w:val="en-US" w:eastAsia="zh-CN"/>
              </w:rPr>
              <w:t>护甲插片是为护甲提供额外防御效果的装备，不同品质的插片提供的数值和效果不同，护甲插片拥有次数耐久，插入护甲不消耗耐久，取出消耗一格耐久</w:t>
            </w:r>
          </w:p>
        </w:tc>
      </w:tr>
      <w:tr w14:paraId="33D8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31BAFE">
            <w:r>
              <w:rPr>
                <w:rFonts w:ascii="微软雅黑" w:hAnsi="微软雅黑" w:eastAsia="微软雅黑"/>
              </w:rPr>
              <w:t>抗性</w:t>
            </w:r>
          </w:p>
        </w:tc>
        <w:tc>
          <w:tcPr>
            <w:tcW w:w="4320" w:type="dxa"/>
          </w:tcPr>
          <w:p w14:paraId="43FB4713">
            <w:pPr>
              <w:rPr>
                <w:rFonts w:hint="eastAsia" w:eastAsia="微软雅黑"/>
                <w:lang w:val="en-US" w:eastAsia="zh-CN"/>
              </w:rPr>
            </w:pPr>
            <w:r>
              <w:rPr>
                <w:rFonts w:ascii="微软雅黑" w:hAnsi="微软雅黑" w:eastAsia="微软雅黑"/>
              </w:rPr>
              <w:t>对特定伤害系的</w:t>
            </w:r>
            <w:r>
              <w:rPr>
                <w:rFonts w:hint="eastAsia"/>
                <w:lang w:val="en-US" w:eastAsia="zh-CN"/>
              </w:rPr>
              <w:t>百分比</w:t>
            </w:r>
            <w:r>
              <w:rPr>
                <w:rFonts w:ascii="微软雅黑" w:hAnsi="微软雅黑" w:eastAsia="微软雅黑"/>
              </w:rPr>
              <w:t>减免比例</w:t>
            </w:r>
            <w:r>
              <w:rPr>
                <w:rFonts w:hint="eastAsia"/>
                <w:lang w:eastAsia="zh-CN"/>
              </w:rPr>
              <w:t>，</w:t>
            </w:r>
            <w:r>
              <w:rPr>
                <w:rFonts w:hint="eastAsia"/>
                <w:lang w:val="en-US" w:eastAsia="zh-CN"/>
              </w:rPr>
              <w:t>均为乘算，我方造成伤害在计算对方抗性后若小于等于0则按0计算，否则最小为1,</w:t>
            </w:r>
            <w:r>
              <w:rPr>
                <w:rFonts w:ascii="微软雅黑" w:hAnsi="微软雅黑" w:eastAsia="微软雅黑"/>
              </w:rPr>
              <w:t>（</w:t>
            </w:r>
            <w:r>
              <w:rPr>
                <w:rFonts w:hint="eastAsia"/>
                <w:lang w:val="en-US" w:eastAsia="zh-CN"/>
              </w:rPr>
              <w:t>如我方攻击力为10，有40%护甲穿透、40%增伤，对方护甲值为5，有36%的酸性抗性，但受到了40%护甲降低，那么酸性伤害的最终计算方式为10*1.4*0.64 = 8.96 , 8.96&gt;0，最终伤害不为0，随后计算护甲减免，8.96 - （5*0.6*0.6）= 7.16，也就是最终结算伤害为7.16</w:t>
            </w:r>
            <w:r>
              <w:rPr>
                <w:rFonts w:ascii="微软雅黑" w:hAnsi="微软雅黑" w:eastAsia="微软雅黑"/>
              </w:rPr>
              <w:t>）</w:t>
            </w:r>
          </w:p>
        </w:tc>
      </w:tr>
      <w:tr w14:paraId="0331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9727B8">
            <w:pPr>
              <w:rPr>
                <w:rFonts w:hint="default" w:ascii="微软雅黑" w:hAnsi="微软雅黑" w:eastAsia="微软雅黑"/>
                <w:lang w:val="en-US" w:eastAsia="zh-CN"/>
              </w:rPr>
            </w:pPr>
            <w:r>
              <w:rPr>
                <w:rFonts w:hint="eastAsia"/>
                <w:lang w:val="en-US" w:eastAsia="zh-CN"/>
              </w:rPr>
              <w:t>真实伤害</w:t>
            </w:r>
          </w:p>
        </w:tc>
        <w:tc>
          <w:tcPr>
            <w:tcW w:w="4320" w:type="dxa"/>
          </w:tcPr>
          <w:p w14:paraId="760262DC">
            <w:pPr>
              <w:rPr>
                <w:rFonts w:hint="default" w:ascii="微软雅黑" w:hAnsi="微软雅黑" w:eastAsia="微软雅黑"/>
                <w:lang w:val="en-US" w:eastAsia="zh-CN"/>
              </w:rPr>
            </w:pPr>
            <w:r>
              <w:rPr>
                <w:rFonts w:hint="eastAsia"/>
                <w:lang w:val="en-US" w:eastAsia="zh-CN"/>
              </w:rPr>
              <w:t>直接作用于韧性或生命值上的伤害，等额减少韧性/生命值，可收到增伤效果增幅，不进行抗性效果计算</w:t>
            </w:r>
          </w:p>
        </w:tc>
      </w:tr>
      <w:tr w14:paraId="4F97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FB2893">
            <w:r>
              <w:rPr>
                <w:rFonts w:ascii="微软雅黑" w:hAnsi="微软雅黑" w:eastAsia="微软雅黑"/>
              </w:rPr>
              <w:t>充能</w:t>
            </w:r>
          </w:p>
        </w:tc>
        <w:tc>
          <w:tcPr>
            <w:tcW w:w="4320" w:type="dxa"/>
          </w:tcPr>
          <w:p w14:paraId="7C4441A5">
            <w:r>
              <w:rPr>
                <w:rFonts w:ascii="微软雅黑" w:hAnsi="微软雅黑" w:eastAsia="微软雅黑"/>
              </w:rPr>
              <w:t>由伤害 / 治疗 / 效益来源积累、受战斗态门控的资源</w:t>
            </w:r>
          </w:p>
        </w:tc>
      </w:tr>
      <w:tr w14:paraId="212D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687475">
            <w:r>
              <w:rPr>
                <w:rFonts w:ascii="微软雅黑" w:hAnsi="微软雅黑" w:eastAsia="微软雅黑"/>
              </w:rPr>
              <w:t>被囊</w:t>
            </w:r>
          </w:p>
        </w:tc>
        <w:tc>
          <w:tcPr>
            <w:tcW w:w="4320" w:type="dxa"/>
          </w:tcPr>
          <w:p w14:paraId="04C8586C">
            <w:r>
              <w:rPr>
                <w:rFonts w:ascii="微软雅黑" w:hAnsi="微软雅黑" w:eastAsia="微软雅黑"/>
              </w:rPr>
              <w:t>构筑者局内培育的生物结构，</w:t>
            </w:r>
            <w:r>
              <w:rPr>
                <w:rFonts w:hint="eastAsia"/>
                <w:lang w:val="en-US" w:eastAsia="zh-CN"/>
              </w:rPr>
              <w:t>包含多种不同形态，可</w:t>
            </w:r>
            <w:r>
              <w:rPr>
                <w:rFonts w:ascii="微软雅黑" w:hAnsi="微软雅黑" w:eastAsia="微软雅黑"/>
              </w:rPr>
              <w:t>用于堵路 / 击退 / 索敌</w:t>
            </w:r>
          </w:p>
        </w:tc>
      </w:tr>
      <w:tr w14:paraId="103A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55D08F">
            <w:r>
              <w:rPr>
                <w:rFonts w:ascii="微软雅黑" w:hAnsi="微软雅黑" w:eastAsia="微软雅黑"/>
              </w:rPr>
              <w:t>建造视野 / 蓝图 / 拔地而起</w:t>
            </w:r>
          </w:p>
        </w:tc>
        <w:tc>
          <w:tcPr>
            <w:tcW w:w="4320" w:type="dxa"/>
          </w:tcPr>
          <w:p w14:paraId="633DDD56">
            <w:r>
              <w:rPr>
                <w:rFonts w:ascii="微软雅黑" w:hAnsi="微软雅黑" w:eastAsia="微软雅黑"/>
              </w:rPr>
              <w:t>建造系统的进入视图、预定义被囊布局、建筑生成的三阶段</w:t>
            </w:r>
          </w:p>
        </w:tc>
      </w:tr>
      <w:tr w14:paraId="1FF99836">
        <w:tblPrEx>
          <w:tblCellMar>
            <w:top w:w="0" w:type="dxa"/>
            <w:left w:w="108" w:type="dxa"/>
            <w:bottom w:w="0" w:type="dxa"/>
            <w:right w:w="108" w:type="dxa"/>
          </w:tblCellMar>
        </w:tblPrEx>
        <w:tc>
          <w:tcPr>
            <w:tcW w:w="4320" w:type="dxa"/>
          </w:tcPr>
          <w:p w14:paraId="63FF99B9">
            <w:pPr>
              <w:rPr>
                <w:rFonts w:hint="default" w:ascii="微软雅黑" w:hAnsi="微软雅黑" w:eastAsia="微软雅黑"/>
                <w:lang w:val="en-US" w:eastAsia="zh-CN"/>
              </w:rPr>
            </w:pPr>
            <w:r>
              <w:rPr>
                <w:rFonts w:hint="eastAsia"/>
                <w:lang w:val="en-US" w:eastAsia="zh-CN"/>
              </w:rPr>
              <w:t>角色身位与身高</w:t>
            </w:r>
          </w:p>
        </w:tc>
        <w:tc>
          <w:tcPr>
            <w:tcW w:w="4320" w:type="dxa"/>
          </w:tcPr>
          <w:p w14:paraId="2CAA5410">
            <w:pPr>
              <w:rPr>
                <w:rFonts w:hint="default" w:ascii="微软雅黑" w:hAnsi="微软雅黑" w:eastAsia="微软雅黑"/>
                <w:lang w:val="en-US" w:eastAsia="zh-CN"/>
              </w:rPr>
            </w:pPr>
            <w:r>
              <w:rPr>
                <w:rFonts w:hint="eastAsia"/>
                <w:lang w:val="en-US" w:eastAsia="zh-CN"/>
              </w:rPr>
              <w:t>所有身为信息均以玩家角色为标准，玩家角色标准身高为2.2m，一个身位为1m</w:t>
            </w:r>
          </w:p>
        </w:tc>
      </w:tr>
    </w:tbl>
    <w:p w14:paraId="2A4CEDF1">
      <w:pPr>
        <w:pStyle w:val="4"/>
      </w:pPr>
      <w:r>
        <w:rPr>
          <w:rFonts w:ascii="微软雅黑" w:hAnsi="微软雅黑" w:eastAsia="微软雅黑"/>
        </w:rPr>
        <w:t>0.3 战斗系统接口契约</w:t>
      </w:r>
    </w:p>
    <w:p w14:paraId="545F2949">
      <w:pPr>
        <w:rPr>
          <w:rFonts w:ascii="微软雅黑" w:hAnsi="微软雅黑" w:eastAsia="微软雅黑"/>
          <w:b w:val="0"/>
        </w:rPr>
      </w:pPr>
      <w:r>
        <w:rPr>
          <w:rFonts w:ascii="微软雅黑" w:hAnsi="微软雅黑" w:eastAsia="微软雅黑"/>
          <w:b w:val="0"/>
        </w:rPr>
        <w:t>以下契约明确</w:t>
      </w:r>
      <w:r>
        <w:rPr>
          <w:rFonts w:hint="eastAsia"/>
          <w:b w:val="0"/>
          <w:lang w:eastAsia="zh-CN"/>
        </w:rPr>
        <w:t>【</w:t>
      </w:r>
      <w:r>
        <w:rPr>
          <w:rFonts w:ascii="微软雅黑" w:hAnsi="微软雅黑" w:eastAsia="微软雅黑"/>
          <w:b w:val="0"/>
        </w:rPr>
        <w:t>战斗系统对外上报什么、消费什么</w:t>
      </w:r>
      <w:r>
        <w:rPr>
          <w:rFonts w:hint="eastAsia"/>
          <w:b w:val="0"/>
          <w:lang w:eastAsia="zh-CN"/>
        </w:rPr>
        <w:t>】</w:t>
      </w:r>
      <w:r>
        <w:rPr>
          <w:rFonts w:ascii="微软雅黑" w:hAnsi="微软雅黑" w:eastAsia="微软雅黑"/>
          <w:b w:val="0"/>
        </w:rPr>
        <w:t>，程序与系统策划</w:t>
      </w:r>
      <w:r>
        <w:rPr>
          <w:rFonts w:hint="eastAsia"/>
          <w:b w:val="0"/>
          <w:lang w:val="en-US" w:eastAsia="zh-CN"/>
        </w:rPr>
        <w:t>重点查看</w:t>
      </w:r>
      <w:r>
        <w:rPr>
          <w:rFonts w:ascii="微软雅黑" w:hAnsi="微软雅黑" w:eastAsia="微软雅黑"/>
          <w:b w:val="0"/>
        </w:rPr>
        <w:t>；字段中的具体数值 / 权重由数值策划标定，</w:t>
      </w:r>
      <w:r>
        <w:rPr>
          <w:rFonts w:hint="eastAsia"/>
          <w:b w:val="0"/>
          <w:lang w:val="en-US" w:eastAsia="zh-CN"/>
        </w:rPr>
        <w:t>本人</w:t>
      </w:r>
      <w:r>
        <w:rPr>
          <w:rFonts w:ascii="微软雅黑" w:hAnsi="微软雅黑" w:eastAsia="微软雅黑"/>
          <w:b w:val="0"/>
        </w:rPr>
        <w:t>只定义维度与口径。</w:t>
      </w:r>
    </w:p>
    <w:p w14:paraId="1DB72268">
      <w:r>
        <w:rPr>
          <w:rFonts w:ascii="微软雅黑" w:hAnsi="微软雅黑" w:eastAsia="微软雅黑"/>
          <w:b/>
        </w:rPr>
        <w:t>0.3.1 接口总览</w:t>
      </w:r>
    </w:p>
    <w:p w14:paraId="11B639DB">
      <w:pPr>
        <w:pStyle w:val="16"/>
      </w:pPr>
      <w:r>
        <w:rPr>
          <w:rFonts w:ascii="微软雅黑" w:hAnsi="微软雅黑" w:eastAsia="微软雅黑"/>
        </w:rPr>
        <w:t>上报（战斗 → 其他）：战斗结算包（贡献值 / 凝缩生物质 / DNA 模板）、敌人死亡事件、本局 DeBuff 接收确认</w:t>
      </w:r>
    </w:p>
    <w:p w14:paraId="0FDD25BE">
      <w:pPr>
        <w:pStyle w:val="16"/>
      </w:pPr>
      <w:r>
        <w:rPr>
          <w:rFonts w:ascii="微软雅黑" w:hAnsi="微软雅黑" w:eastAsia="微软雅黑"/>
        </w:rPr>
        <w:t>消费（战斗 ← 其他）：星图 DeBuff 指令、</w:t>
      </w:r>
      <w:r>
        <w:rPr>
          <w:rFonts w:hint="eastAsia"/>
          <w:lang w:val="en-US" w:eastAsia="zh-CN"/>
        </w:rPr>
        <w:t>天赋生效后的角色面板、</w:t>
      </w:r>
      <w:r>
        <w:rPr>
          <w:rFonts w:ascii="微软雅黑" w:hAnsi="微软雅黑" w:eastAsia="微软雅黑"/>
        </w:rPr>
        <w:t>DNA 修饰后的角色面板、本局单位配比 / 压力配置</w:t>
      </w:r>
    </w:p>
    <w:p w14:paraId="371CBADF">
      <w:r>
        <w:rPr>
          <w:rFonts w:ascii="微软雅黑" w:hAnsi="微软雅黑" w:eastAsia="微软雅黑"/>
          <w:b/>
        </w:rPr>
        <w:t>0.3.2 上报事件契约</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B49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E4A454">
            <w:r>
              <w:rPr>
                <w:rFonts w:ascii="微软雅黑" w:hAnsi="微软雅黑" w:eastAsia="微软雅黑"/>
              </w:rPr>
              <w:t>事件</w:t>
            </w:r>
          </w:p>
        </w:tc>
        <w:tc>
          <w:tcPr>
            <w:tcW w:w="2160" w:type="dxa"/>
          </w:tcPr>
          <w:p w14:paraId="633FCBA7">
            <w:r>
              <w:rPr>
                <w:rFonts w:ascii="微软雅黑" w:hAnsi="微软雅黑" w:eastAsia="微软雅黑"/>
              </w:rPr>
              <w:t>触发</w:t>
            </w:r>
          </w:p>
        </w:tc>
        <w:tc>
          <w:tcPr>
            <w:tcW w:w="2160" w:type="dxa"/>
          </w:tcPr>
          <w:p w14:paraId="47DA229B">
            <w:r>
              <w:rPr>
                <w:rFonts w:ascii="微软雅黑" w:hAnsi="微软雅黑" w:eastAsia="微软雅黑"/>
              </w:rPr>
              <w:t>字段（占位）</w:t>
            </w:r>
          </w:p>
        </w:tc>
        <w:tc>
          <w:tcPr>
            <w:tcW w:w="2160" w:type="dxa"/>
          </w:tcPr>
          <w:p w14:paraId="111C2263">
            <w:r>
              <w:rPr>
                <w:rFonts w:ascii="微软雅黑" w:hAnsi="微软雅黑" w:eastAsia="微软雅黑"/>
              </w:rPr>
              <w:t>接收方</w:t>
            </w:r>
          </w:p>
        </w:tc>
      </w:tr>
      <w:tr w14:paraId="4C6B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D3FFF8">
            <w:r>
              <w:rPr>
                <w:rFonts w:ascii="微软雅黑" w:hAnsi="微软雅黑" w:eastAsia="微软雅黑"/>
              </w:rPr>
              <w:t>战斗结算</w:t>
            </w:r>
          </w:p>
        </w:tc>
        <w:tc>
          <w:tcPr>
            <w:tcW w:w="2160" w:type="dxa"/>
          </w:tcPr>
          <w:p w14:paraId="1F0F316A">
            <w:r>
              <w:rPr>
                <w:rFonts w:ascii="微软雅黑" w:hAnsi="微软雅黑" w:eastAsia="微软雅黑"/>
              </w:rPr>
              <w:t>撤离点成功撤离</w:t>
            </w:r>
          </w:p>
        </w:tc>
        <w:tc>
          <w:tcPr>
            <w:tcW w:w="2160" w:type="dxa"/>
          </w:tcPr>
          <w:p w14:paraId="3928A2EA">
            <w:r>
              <w:rPr>
                <w:rFonts w:ascii="微软雅黑" w:hAnsi="微软雅黑" w:eastAsia="微软雅黑"/>
              </w:rPr>
              <w:t>凝缩生物质[量]、DNA 片段模板[列表]、贡献值[</w:t>
            </w:r>
            <w:r>
              <w:rPr>
                <w:rFonts w:hint="eastAsia"/>
                <w:lang w:val="en-US" w:eastAsia="zh-CN"/>
              </w:rPr>
              <w:t>个体/</w:t>
            </w:r>
            <w:r>
              <w:rPr>
                <w:rFonts w:ascii="微软雅黑" w:hAnsi="微软雅黑" w:eastAsia="微软雅黑"/>
              </w:rPr>
              <w:t>聚合]、局内物资清单[列表]</w:t>
            </w:r>
          </w:p>
        </w:tc>
        <w:tc>
          <w:tcPr>
            <w:tcW w:w="2160" w:type="dxa"/>
          </w:tcPr>
          <w:p w14:paraId="1D1E5953">
            <w:pPr>
              <w:rPr>
                <w:rFonts w:hint="default" w:eastAsia="微软雅黑"/>
                <w:lang w:val="en-US" w:eastAsia="zh-CN"/>
              </w:rPr>
            </w:pPr>
            <w:r>
              <w:rPr>
                <w:rFonts w:ascii="微软雅黑" w:hAnsi="微软雅黑" w:eastAsia="微软雅黑"/>
              </w:rPr>
              <w:t>星图系统 / 经济系统</w:t>
            </w:r>
          </w:p>
        </w:tc>
      </w:tr>
      <w:tr w14:paraId="7284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3827E4">
            <w:r>
              <w:rPr>
                <w:rFonts w:ascii="微软雅黑" w:hAnsi="微软雅黑" w:eastAsia="微软雅黑"/>
              </w:rPr>
              <w:t>战斗失败</w:t>
            </w:r>
          </w:p>
        </w:tc>
        <w:tc>
          <w:tcPr>
            <w:tcW w:w="2160" w:type="dxa"/>
          </w:tcPr>
          <w:p w14:paraId="3C6500B1">
            <w:r>
              <w:rPr>
                <w:rFonts w:ascii="微软雅黑" w:hAnsi="微软雅黑" w:eastAsia="微软雅黑"/>
              </w:rPr>
              <w:t>撤离失败或团灭</w:t>
            </w:r>
          </w:p>
        </w:tc>
        <w:tc>
          <w:tcPr>
            <w:tcW w:w="2160" w:type="dxa"/>
          </w:tcPr>
          <w:p w14:paraId="63989358">
            <w:r>
              <w:rPr>
                <w:rFonts w:ascii="微软雅黑" w:hAnsi="微软雅黑" w:eastAsia="微软雅黑"/>
              </w:rPr>
              <w:t>局内物资[全部丢失]</w:t>
            </w:r>
          </w:p>
        </w:tc>
        <w:tc>
          <w:tcPr>
            <w:tcW w:w="2160" w:type="dxa"/>
          </w:tcPr>
          <w:p w14:paraId="77195069">
            <w:r>
              <w:rPr>
                <w:rFonts w:ascii="微软雅黑" w:hAnsi="微软雅黑" w:eastAsia="微软雅黑"/>
              </w:rPr>
              <w:t>经济系统</w:t>
            </w:r>
          </w:p>
        </w:tc>
      </w:tr>
      <w:tr w14:paraId="0337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CBC3EA">
            <w:r>
              <w:rPr>
                <w:rFonts w:ascii="微软雅黑" w:hAnsi="微软雅黑" w:eastAsia="微软雅黑"/>
              </w:rPr>
              <w:t>贡献值</w:t>
            </w:r>
          </w:p>
        </w:tc>
        <w:tc>
          <w:tcPr>
            <w:tcW w:w="2160" w:type="dxa"/>
          </w:tcPr>
          <w:p w14:paraId="30C9F02C">
            <w:r>
              <w:rPr>
                <w:rFonts w:ascii="微软雅黑" w:hAnsi="微软雅黑" w:eastAsia="微软雅黑"/>
              </w:rPr>
              <w:t>结算时</w:t>
            </w:r>
          </w:p>
        </w:tc>
        <w:tc>
          <w:tcPr>
            <w:tcW w:w="2160" w:type="dxa"/>
          </w:tcPr>
          <w:p w14:paraId="16DA778B">
            <w:r>
              <w:rPr>
                <w:rFonts w:ascii="微软雅黑" w:hAnsi="微软雅黑" w:eastAsia="微软雅黑"/>
              </w:rPr>
              <w:t>击杀[N]、伤害[N]、治疗[N]、搜刮[N]、撤离成功[</w:t>
            </w:r>
            <w:r>
              <w:rPr>
                <w:rFonts w:hint="eastAsia"/>
                <w:lang w:val="en-US" w:eastAsia="zh-CN"/>
              </w:rPr>
              <w:t>bool</w:t>
            </w:r>
            <w:r>
              <w:rPr>
                <w:rFonts w:ascii="微软雅黑" w:hAnsi="微软雅黑" w:eastAsia="微软雅黑"/>
              </w:rPr>
              <w:t>]（维度与权重见 0.3.4）</w:t>
            </w:r>
          </w:p>
        </w:tc>
        <w:tc>
          <w:tcPr>
            <w:tcW w:w="2160" w:type="dxa"/>
          </w:tcPr>
          <w:p w14:paraId="433D29F8">
            <w:r>
              <w:rPr>
                <w:rFonts w:ascii="微软雅黑" w:hAnsi="微软雅黑" w:eastAsia="微软雅黑"/>
              </w:rPr>
              <w:t>星图节点攻克度</w:t>
            </w:r>
          </w:p>
        </w:tc>
      </w:tr>
      <w:tr w14:paraId="75F4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EFDB0B">
            <w:r>
              <w:rPr>
                <w:rFonts w:ascii="微软雅黑" w:hAnsi="微软雅黑" w:eastAsia="微软雅黑"/>
              </w:rPr>
              <w:t>敌人死亡</w:t>
            </w:r>
          </w:p>
        </w:tc>
        <w:tc>
          <w:tcPr>
            <w:tcW w:w="2160" w:type="dxa"/>
          </w:tcPr>
          <w:p w14:paraId="7B39830F">
            <w:r>
              <w:rPr>
                <w:rFonts w:ascii="微软雅黑" w:hAnsi="微软雅黑" w:eastAsia="微软雅黑"/>
              </w:rPr>
              <w:t>单位死亡</w:t>
            </w:r>
          </w:p>
        </w:tc>
        <w:tc>
          <w:tcPr>
            <w:tcW w:w="2160" w:type="dxa"/>
          </w:tcPr>
          <w:p w14:paraId="3FA12DA6">
            <w:r>
              <w:rPr>
                <w:rFonts w:ascii="微软雅黑" w:hAnsi="微软雅黑" w:eastAsia="微软雅黑"/>
              </w:rPr>
              <w:t>类型(杂兵/普通/精锐/英雄)、位置、击杀者 ID</w:t>
            </w:r>
          </w:p>
        </w:tc>
        <w:tc>
          <w:tcPr>
            <w:tcW w:w="2160" w:type="dxa"/>
          </w:tcPr>
          <w:p w14:paraId="7C96EC93">
            <w:r>
              <w:rPr>
                <w:rFonts w:ascii="微软雅黑" w:hAnsi="微软雅黑" w:eastAsia="微软雅黑"/>
              </w:rPr>
              <w:t>星图攻克度 / 统计</w:t>
            </w:r>
          </w:p>
        </w:tc>
      </w:tr>
    </w:tbl>
    <w:p w14:paraId="7D0C9A67">
      <w:r>
        <w:rPr>
          <w:rFonts w:ascii="微软雅黑" w:hAnsi="微软雅黑" w:eastAsia="微软雅黑"/>
          <w:b/>
        </w:rPr>
        <w:t>0.3.3 输入数据契约</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C67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ABEE9F">
            <w:r>
              <w:rPr>
                <w:rFonts w:ascii="微软雅黑" w:hAnsi="微软雅黑" w:eastAsia="微软雅黑"/>
              </w:rPr>
              <w:t>输入</w:t>
            </w:r>
          </w:p>
        </w:tc>
        <w:tc>
          <w:tcPr>
            <w:tcW w:w="2160" w:type="dxa"/>
          </w:tcPr>
          <w:p w14:paraId="61863D6D">
            <w:r>
              <w:rPr>
                <w:rFonts w:ascii="微软雅黑" w:hAnsi="微软雅黑" w:eastAsia="微软雅黑"/>
              </w:rPr>
              <w:t>来源</w:t>
            </w:r>
          </w:p>
        </w:tc>
        <w:tc>
          <w:tcPr>
            <w:tcW w:w="2160" w:type="dxa"/>
          </w:tcPr>
          <w:p w14:paraId="35183128">
            <w:r>
              <w:rPr>
                <w:rFonts w:ascii="微软雅黑" w:hAnsi="微软雅黑" w:eastAsia="微软雅黑"/>
              </w:rPr>
              <w:t>含义</w:t>
            </w:r>
          </w:p>
        </w:tc>
        <w:tc>
          <w:tcPr>
            <w:tcW w:w="2160" w:type="dxa"/>
          </w:tcPr>
          <w:p w14:paraId="2F101C2A">
            <w:r>
              <w:rPr>
                <w:rFonts w:ascii="微软雅黑" w:hAnsi="微软雅黑" w:eastAsia="微软雅黑"/>
              </w:rPr>
              <w:t>战斗系统如何使用</w:t>
            </w:r>
          </w:p>
        </w:tc>
      </w:tr>
      <w:tr w14:paraId="78C1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956F90">
            <w:r>
              <w:rPr>
                <w:rFonts w:ascii="微软雅黑" w:hAnsi="微软雅黑" w:eastAsia="微软雅黑"/>
              </w:rPr>
              <w:t>星图 DeBuff 指令</w:t>
            </w:r>
          </w:p>
        </w:tc>
        <w:tc>
          <w:tcPr>
            <w:tcW w:w="2160" w:type="dxa"/>
          </w:tcPr>
          <w:p w14:paraId="4CA254CD">
            <w:r>
              <w:rPr>
                <w:rFonts w:ascii="微软雅黑" w:hAnsi="微软雅黑" w:eastAsia="微软雅黑"/>
              </w:rPr>
              <w:t>星图系统</w:t>
            </w:r>
          </w:p>
        </w:tc>
        <w:tc>
          <w:tcPr>
            <w:tcW w:w="2160" w:type="dxa"/>
          </w:tcPr>
          <w:p w14:paraId="69C0B384">
            <w:r>
              <w:rPr>
                <w:rFonts w:ascii="微软雅黑" w:hAnsi="微软雅黑" w:eastAsia="微软雅黑"/>
              </w:rPr>
              <w:t>节点被反攻时下发的本局战斗参数修正</w:t>
            </w:r>
          </w:p>
        </w:tc>
        <w:tc>
          <w:tcPr>
            <w:tcW w:w="2160" w:type="dxa"/>
          </w:tcPr>
          <w:p w14:paraId="4E761825">
            <w:r>
              <w:rPr>
                <w:rFonts w:ascii="微软雅黑" w:hAnsi="微软雅黑" w:eastAsia="微软雅黑"/>
              </w:rPr>
              <w:t>应用到本局（作用域 / 叠加规则见 0.3.4）</w:t>
            </w:r>
          </w:p>
        </w:tc>
      </w:tr>
      <w:tr w14:paraId="519A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612CEA">
            <w:r>
              <w:rPr>
                <w:rFonts w:ascii="微软雅黑" w:hAnsi="微软雅黑" w:eastAsia="微软雅黑"/>
              </w:rPr>
              <w:t>DNA 修饰面板</w:t>
            </w:r>
          </w:p>
        </w:tc>
        <w:tc>
          <w:tcPr>
            <w:tcW w:w="2160" w:type="dxa"/>
          </w:tcPr>
          <w:p w14:paraId="34B7D0C8">
            <w:r>
              <w:rPr>
                <w:rFonts w:ascii="微软雅黑" w:hAnsi="微软雅黑" w:eastAsia="微软雅黑"/>
              </w:rPr>
              <w:t>生物信息储存室（局外）</w:t>
            </w:r>
          </w:p>
        </w:tc>
        <w:tc>
          <w:tcPr>
            <w:tcW w:w="2160" w:type="dxa"/>
          </w:tcPr>
          <w:p w14:paraId="746DB1C9">
            <w:r>
              <w:rPr>
                <w:rFonts w:ascii="微软雅黑" w:hAnsi="微软雅黑" w:eastAsia="微软雅黑"/>
              </w:rPr>
              <w:t>局外合成后的角色属性</w:t>
            </w:r>
          </w:p>
        </w:tc>
        <w:tc>
          <w:tcPr>
            <w:tcW w:w="2160" w:type="dxa"/>
          </w:tcPr>
          <w:p w14:paraId="48C69F23">
            <w:r>
              <w:rPr>
                <w:rFonts w:ascii="微软雅黑" w:hAnsi="微软雅黑" w:eastAsia="微软雅黑"/>
              </w:rPr>
              <w:t>战斗系统读取作为本局初始面板</w:t>
            </w:r>
          </w:p>
        </w:tc>
      </w:tr>
      <w:tr w14:paraId="05BA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5332ED">
            <w:r>
              <w:rPr>
                <w:rFonts w:ascii="微软雅黑" w:hAnsi="微软雅黑" w:eastAsia="微软雅黑"/>
              </w:rPr>
              <w:t>单位配比 / 压力配置</w:t>
            </w:r>
          </w:p>
        </w:tc>
        <w:tc>
          <w:tcPr>
            <w:tcW w:w="2160" w:type="dxa"/>
          </w:tcPr>
          <w:p w14:paraId="71292387">
            <w:pPr>
              <w:rPr>
                <w:rFonts w:hint="default" w:eastAsia="微软雅黑"/>
                <w:lang w:val="en-US" w:eastAsia="zh-CN"/>
              </w:rPr>
            </w:pPr>
            <w:r>
              <w:rPr>
                <w:rFonts w:hint="eastAsia"/>
                <w:lang w:val="en-US" w:eastAsia="zh-CN"/>
              </w:rPr>
              <w:t>系统策划/关卡策划</w:t>
            </w:r>
          </w:p>
        </w:tc>
        <w:tc>
          <w:tcPr>
            <w:tcW w:w="2160" w:type="dxa"/>
          </w:tcPr>
          <w:p w14:paraId="565834FB">
            <w:r>
              <w:rPr>
                <w:rFonts w:ascii="微软雅黑" w:hAnsi="微软雅黑" w:eastAsia="微软雅黑"/>
              </w:rPr>
              <w:t>本局敌人类型配比与压力曲线</w:t>
            </w:r>
          </w:p>
        </w:tc>
        <w:tc>
          <w:tcPr>
            <w:tcW w:w="2160" w:type="dxa"/>
          </w:tcPr>
          <w:p w14:paraId="7392C8C1">
            <w:r>
              <w:rPr>
                <w:rFonts w:ascii="微软雅黑" w:hAnsi="微软雅黑" w:eastAsia="微软雅黑"/>
              </w:rPr>
              <w:t>按配置生成敌群与支援潮节奏</w:t>
            </w:r>
          </w:p>
        </w:tc>
      </w:tr>
    </w:tbl>
    <w:p w14:paraId="0FE53304">
      <w:r>
        <w:rPr>
          <w:rFonts w:ascii="微软雅黑" w:hAnsi="微软雅黑" w:eastAsia="微软雅黑"/>
          <w:b/>
        </w:rPr>
        <w:t>0.3.4 四个</w:t>
      </w:r>
      <w:r>
        <w:rPr>
          <w:rFonts w:hint="eastAsia"/>
          <w:b/>
          <w:lang w:val="en-US" w:eastAsia="zh-CN"/>
        </w:rPr>
        <w:t>主要</w:t>
      </w:r>
      <w:r>
        <w:rPr>
          <w:rFonts w:ascii="微软雅黑" w:hAnsi="微软雅黑" w:eastAsia="微软雅黑"/>
          <w:b/>
        </w:rPr>
        <w:t>层面的落地</w:t>
      </w:r>
    </w:p>
    <w:p w14:paraId="00EBE03B">
      <w:r>
        <w:rPr>
          <w:rFonts w:ascii="微软雅黑" w:hAnsi="微软雅黑" w:eastAsia="微软雅黑"/>
          <w:b w:val="0"/>
        </w:rPr>
        <w:t>① 贡献值定义：战斗策划定义贡献值的计入维度（击杀 / 伤害 / 治疗 / 搜刮 / 撤离）与聚合口径，战斗系统每局结束上报一个贡献值聚合包；各维度权重与最终量值由数值策划标定，</w:t>
      </w:r>
      <w:r>
        <w:rPr>
          <w:rFonts w:hint="eastAsia"/>
          <w:b w:val="0"/>
          <w:lang w:val="en-US" w:eastAsia="zh-CN"/>
        </w:rPr>
        <w:t>本人</w:t>
      </w:r>
      <w:r>
        <w:rPr>
          <w:rFonts w:ascii="微软雅黑" w:hAnsi="微软雅黑" w:eastAsia="微软雅黑"/>
          <w:b w:val="0"/>
        </w:rPr>
        <w:t>不标定具体数。</w:t>
      </w:r>
    </w:p>
    <w:p w14:paraId="5CF44916">
      <w:r>
        <w:rPr>
          <w:rFonts w:ascii="微软雅黑" w:hAnsi="微软雅黑" w:eastAsia="微软雅黑"/>
          <w:b w:val="0"/>
        </w:rPr>
        <w:t>② DNA 模板流转：局内带回</w:t>
      </w:r>
      <w:r>
        <w:rPr>
          <w:rFonts w:hint="eastAsia"/>
          <w:b w:val="0"/>
          <w:lang w:eastAsia="zh-CN"/>
        </w:rPr>
        <w:t>【</w:t>
      </w:r>
      <w:r>
        <w:rPr>
          <w:rFonts w:ascii="微软雅黑" w:hAnsi="微软雅黑" w:eastAsia="微软雅黑"/>
          <w:b w:val="0"/>
        </w:rPr>
        <w:t>DNA 片段模板</w:t>
      </w:r>
      <w:r>
        <w:rPr>
          <w:rFonts w:hint="eastAsia"/>
          <w:b w:val="0"/>
          <w:lang w:eastAsia="zh-CN"/>
        </w:rPr>
        <w:t>】</w:t>
      </w:r>
      <w:r>
        <w:rPr>
          <w:rFonts w:ascii="微软雅黑" w:hAnsi="微软雅黑" w:eastAsia="微软雅黑"/>
          <w:b w:val="0"/>
        </w:rPr>
        <w:t>→ 撤离成功写入账号 DNA 库 → 局外（生物信息储存室）以</w:t>
      </w:r>
      <w:r>
        <w:rPr>
          <w:rFonts w:hint="eastAsia"/>
          <w:b w:val="0"/>
          <w:lang w:eastAsia="zh-CN"/>
        </w:rPr>
        <w:t>【</w:t>
      </w:r>
      <w:r>
        <w:rPr>
          <w:rFonts w:ascii="微软雅黑" w:hAnsi="微软雅黑" w:eastAsia="微软雅黑"/>
          <w:b w:val="0"/>
        </w:rPr>
        <w:t>凝缩生物质</w:t>
      </w:r>
      <w:r>
        <w:rPr>
          <w:rFonts w:hint="eastAsia"/>
          <w:b w:val="0"/>
          <w:lang w:eastAsia="zh-CN"/>
        </w:rPr>
        <w:t>】</w:t>
      </w:r>
      <w:r>
        <w:rPr>
          <w:rFonts w:ascii="微软雅黑" w:hAnsi="微软雅黑" w:eastAsia="微软雅黑"/>
          <w:b w:val="0"/>
        </w:rPr>
        <w:t>合成 DNA 片段（模板无限次、片段</w:t>
      </w:r>
      <w:r>
        <w:rPr>
          <w:rFonts w:hint="eastAsia"/>
          <w:b w:val="0"/>
          <w:lang w:val="en-US" w:eastAsia="zh-CN"/>
        </w:rPr>
        <w:t>一次性</w:t>
      </w:r>
      <w:r>
        <w:rPr>
          <w:rFonts w:ascii="微软雅黑" w:hAnsi="微软雅黑" w:eastAsia="微软雅黑"/>
          <w:b w:val="0"/>
        </w:rPr>
        <w:t>）→ 片段修饰角色面板 → 下一局战斗系统读取面板。</w:t>
      </w:r>
      <w:r>
        <w:rPr>
          <w:rFonts w:hint="eastAsia"/>
          <w:b w:val="0"/>
          <w:lang w:val="en-US" w:eastAsia="zh-CN"/>
        </w:rPr>
        <w:t>本人仅</w:t>
      </w:r>
      <w:r>
        <w:rPr>
          <w:rFonts w:ascii="微软雅黑" w:hAnsi="微软雅黑" w:eastAsia="微软雅黑"/>
          <w:b w:val="0"/>
        </w:rPr>
        <w:t>定义流转节点与</w:t>
      </w:r>
      <w:r>
        <w:rPr>
          <w:rFonts w:hint="eastAsia"/>
          <w:b w:val="0"/>
          <w:lang w:eastAsia="zh-CN"/>
        </w:rPr>
        <w:t>【</w:t>
      </w:r>
      <w:r>
        <w:rPr>
          <w:rFonts w:ascii="微软雅黑" w:hAnsi="微软雅黑" w:eastAsia="微软雅黑"/>
          <w:b w:val="0"/>
        </w:rPr>
        <w:t>模板无限 / 片段</w:t>
      </w:r>
      <w:r>
        <w:rPr>
          <w:rFonts w:hint="eastAsia"/>
          <w:b w:val="0"/>
          <w:lang w:val="en-US" w:eastAsia="zh-CN"/>
        </w:rPr>
        <w:t>一次性</w:t>
      </w:r>
      <w:r>
        <w:rPr>
          <w:rFonts w:hint="eastAsia"/>
          <w:b w:val="0"/>
          <w:lang w:eastAsia="zh-CN"/>
        </w:rPr>
        <w:t>】</w:t>
      </w:r>
      <w:r>
        <w:rPr>
          <w:rFonts w:ascii="微软雅黑" w:hAnsi="微软雅黑" w:eastAsia="微软雅黑"/>
          <w:b w:val="0"/>
        </w:rPr>
        <w:t>规则，合成消耗由数值定。</w:t>
      </w:r>
    </w:p>
    <w:p w14:paraId="7AAE2F82">
      <w:r>
        <w:rPr>
          <w:rFonts w:ascii="微软雅黑" w:hAnsi="微软雅黑" w:eastAsia="微软雅黑"/>
          <w:b w:val="0"/>
        </w:rPr>
        <w:t>③ DeBuff 具体形式：星图被反攻时，战斗系统接收的 DeBuff 为</w:t>
      </w:r>
      <w:r>
        <w:rPr>
          <w:rFonts w:hint="eastAsia"/>
          <w:b w:val="0"/>
          <w:lang w:eastAsia="zh-CN"/>
        </w:rPr>
        <w:t>【</w:t>
      </w:r>
      <w:r>
        <w:rPr>
          <w:rFonts w:ascii="微软雅黑" w:hAnsi="微软雅黑" w:eastAsia="微软雅黑"/>
          <w:b w:val="0"/>
        </w:rPr>
        <w:t>本局战斗参数修正</w:t>
      </w:r>
      <w:r>
        <w:rPr>
          <w:rFonts w:hint="eastAsia"/>
          <w:b w:val="0"/>
          <w:lang w:eastAsia="zh-CN"/>
        </w:rPr>
        <w:t>】</w:t>
      </w:r>
      <w:r>
        <w:rPr>
          <w:rFonts w:ascii="微软雅黑" w:hAnsi="微软雅黑" w:eastAsia="微软雅黑"/>
          <w:b w:val="0"/>
        </w:rPr>
        <w:t>，如 战斗补给减少（</w:t>
      </w:r>
      <w:r>
        <w:rPr>
          <w:rFonts w:hint="eastAsia"/>
          <w:b w:val="0"/>
          <w:lang w:val="en-US" w:eastAsia="zh-CN"/>
        </w:rPr>
        <w:t>野生</w:t>
      </w:r>
      <w:r>
        <w:rPr>
          <w:rFonts w:ascii="微软雅黑" w:hAnsi="微软雅黑" w:eastAsia="微软雅黑"/>
          <w:b w:val="0"/>
        </w:rPr>
        <w:t>弹药 / 治疗包刷新 -X%）、死亡复活次数减少（-N）、敌方单位强度 +X%</w:t>
      </w:r>
      <w:r>
        <w:rPr>
          <w:rFonts w:hint="eastAsia"/>
          <w:b w:val="0"/>
          <w:lang w:eastAsia="zh-CN"/>
        </w:rPr>
        <w:t>、</w:t>
      </w:r>
      <w:r>
        <w:rPr>
          <w:rFonts w:hint="eastAsia"/>
          <w:b w:val="0"/>
          <w:lang w:val="en-US" w:eastAsia="zh-CN"/>
        </w:rPr>
        <w:t>高级物资刷新率降低-X%）</w:t>
      </w:r>
      <w:r>
        <w:rPr>
          <w:rFonts w:hint="eastAsia"/>
          <w:b w:val="0"/>
          <w:lang w:eastAsia="zh-CN"/>
        </w:rPr>
        <w:t>，</w:t>
      </w:r>
      <w:r>
        <w:rPr>
          <w:rFonts w:hint="eastAsia"/>
          <w:b w:val="0"/>
          <w:lang w:val="en-US" w:eastAsia="zh-CN"/>
        </w:rPr>
        <w:t>本人</w:t>
      </w:r>
      <w:r>
        <w:rPr>
          <w:rFonts w:ascii="微软雅黑" w:hAnsi="微软雅黑" w:eastAsia="微软雅黑"/>
          <w:b w:val="0"/>
        </w:rPr>
        <w:t>定义 DeBuff 作用域与可叠加规则；具体降幅由数值定。</w:t>
      </w:r>
    </w:p>
    <w:p w14:paraId="64D4FF89">
      <w:pPr>
        <w:rPr>
          <w:rFonts w:hint="eastAsia" w:ascii="微软雅黑" w:hAnsi="微软雅黑" w:eastAsia="微软雅黑" w:cs="微软雅黑"/>
          <w:b/>
          <w:sz w:val="21"/>
        </w:rPr>
      </w:pPr>
      <w:r>
        <w:rPr>
          <w:rFonts w:ascii="微软雅黑" w:hAnsi="微软雅黑" w:eastAsia="微软雅黑"/>
          <w:b w:val="0"/>
        </w:rPr>
        <w:t>④ 战斗数据接口：以上 0.3.2 / 0.3.3 的事件名、字段、方向与接收方即程序对接的最小清单；</w:t>
      </w:r>
      <w:r>
        <w:rPr>
          <w:rFonts w:hint="eastAsia"/>
          <w:b w:val="0"/>
          <w:lang w:val="en-US" w:eastAsia="zh-CN"/>
        </w:rPr>
        <w:t>本人</w:t>
      </w:r>
      <w:r>
        <w:rPr>
          <w:rFonts w:ascii="微软雅黑" w:hAnsi="微软雅黑" w:eastAsia="微软雅黑"/>
          <w:b w:val="0"/>
        </w:rPr>
        <w:t>负责接口语义，数值负责字段量值，程序负责传输实现。</w:t>
      </w:r>
    </w:p>
    <w:p w14:paraId="45453200">
      <w:pPr>
        <w:pStyle w:val="3"/>
        <w:rPr>
          <w:rFonts w:hint="eastAsia" w:ascii="微软雅黑" w:hAnsi="微软雅黑" w:eastAsia="微软雅黑" w:cs="微软雅黑"/>
        </w:rPr>
      </w:pPr>
      <w:r>
        <w:rPr>
          <w:rFonts w:hint="eastAsia" w:ascii="微软雅黑" w:hAnsi="微软雅黑" w:eastAsia="微软雅黑" w:cs="微软雅黑"/>
          <w:b/>
          <w:sz w:val="32"/>
        </w:rPr>
        <w:t>1. 设计哲学与品类机会</w:t>
      </w:r>
    </w:p>
    <w:p w14:paraId="44C0E374">
      <w:pPr>
        <w:pStyle w:val="4"/>
        <w:rPr>
          <w:rFonts w:hint="eastAsia" w:ascii="微软雅黑" w:hAnsi="微软雅黑" w:eastAsia="微软雅黑" w:cs="微软雅黑"/>
        </w:rPr>
      </w:pPr>
      <w:r>
        <w:rPr>
          <w:rFonts w:hint="eastAsia" w:ascii="微软雅黑" w:hAnsi="微软雅黑" w:eastAsia="微软雅黑" w:cs="微软雅黑"/>
          <w:b/>
          <w:sz w:val="26"/>
        </w:rPr>
        <w:t>1.1 定位与开篇</w:t>
      </w:r>
    </w:p>
    <w:p w14:paraId="3AEFB727">
      <w:pPr>
        <w:rPr>
          <w:rFonts w:hint="eastAsia" w:ascii="微软雅黑" w:hAnsi="微软雅黑" w:eastAsia="微软雅黑" w:cs="微软雅黑"/>
          <w:b w:val="0"/>
          <w:sz w:val="21"/>
        </w:rPr>
      </w:pPr>
      <w:r>
        <w:rPr>
          <w:rFonts w:hint="eastAsia" w:cs="微软雅黑"/>
          <w:b w:val="0"/>
          <w:sz w:val="21"/>
          <w:lang w:val="en-US" w:eastAsia="zh-CN"/>
        </w:rPr>
        <w:t>通过Steam数据统计来看，</w:t>
      </w:r>
      <w:r>
        <w:rPr>
          <w:rFonts w:hint="eastAsia" w:ascii="微软雅黑" w:hAnsi="微软雅黑" w:eastAsia="微软雅黑" w:cs="微软雅黑"/>
          <w:b w:val="0"/>
          <w:sz w:val="21"/>
        </w:rPr>
        <w:t>当前市场并没有真正以</w:t>
      </w:r>
      <w:r>
        <w:rPr>
          <w:rFonts w:hint="eastAsia" w:cs="微软雅黑"/>
          <w:b w:val="0"/>
          <w:sz w:val="21"/>
          <w:lang w:eastAsia="zh-CN"/>
        </w:rPr>
        <w:t>【</w:t>
      </w:r>
      <w:r>
        <w:rPr>
          <w:rFonts w:hint="eastAsia" w:cs="微软雅黑"/>
          <w:b w:val="0"/>
          <w:sz w:val="21"/>
          <w:lang w:val="en-US" w:eastAsia="zh-CN"/>
        </w:rPr>
        <w:t>异形身份</w:t>
      </w:r>
      <w:r>
        <w:rPr>
          <w:rFonts w:hint="eastAsia" w:cs="微软雅黑"/>
          <w:b w:val="0"/>
          <w:sz w:val="21"/>
          <w:lang w:eastAsia="zh-CN"/>
        </w:rPr>
        <w:t>】</w:t>
      </w:r>
      <w:r>
        <w:rPr>
          <w:rFonts w:hint="eastAsia" w:ascii="微软雅黑" w:hAnsi="微软雅黑" w:eastAsia="微软雅黑" w:cs="微软雅黑"/>
          <w:b w:val="0"/>
          <w:sz w:val="21"/>
        </w:rPr>
        <w:t>带入的 PvE 第一人称搜打撤游戏</w:t>
      </w:r>
      <w:r>
        <w:rPr>
          <w:rFonts w:hint="eastAsia" w:cs="微软雅黑"/>
          <w:b w:val="0"/>
          <w:sz w:val="21"/>
          <w:lang w:val="en-US" w:eastAsia="zh-CN"/>
        </w:rPr>
        <w:t xml:space="preserve"> </w:t>
      </w:r>
      <w:r>
        <w:rPr>
          <w:rFonts w:hint="eastAsia" w:ascii="微软雅黑" w:hAnsi="微软雅黑" w:eastAsia="微软雅黑" w:cs="微软雅黑"/>
          <w:b w:val="0"/>
          <w:sz w:val="21"/>
        </w:rPr>
        <w:t>——</w:t>
      </w:r>
      <w:r>
        <w:rPr>
          <w:rFonts w:hint="eastAsia" w:cs="微软雅黑"/>
          <w:b w:val="0"/>
          <w:sz w:val="21"/>
          <w:lang w:val="en-US" w:eastAsia="zh-CN"/>
        </w:rPr>
        <w:t xml:space="preserve"> </w:t>
      </w:r>
      <w:r>
        <w:rPr>
          <w:rFonts w:hint="eastAsia" w:ascii="微软雅黑" w:hAnsi="微软雅黑" w:eastAsia="微软雅黑" w:cs="微软雅黑"/>
          <w:b w:val="0"/>
          <w:sz w:val="21"/>
        </w:rPr>
        <w:t>玩家对异形的认知，要么停留在《战锤40K》以人类视角旁观的角度，要么停留在《星际争霸》上帝视角的角度。</w:t>
      </w:r>
    </w:p>
    <w:p w14:paraId="3420B7DB">
      <w:pPr>
        <w:rPr>
          <w:rFonts w:hint="eastAsia" w:ascii="微软雅黑" w:hAnsi="微软雅黑" w:eastAsia="微软雅黑" w:cs="微软雅黑"/>
          <w:b w:val="0"/>
          <w:sz w:val="21"/>
        </w:rPr>
      </w:pPr>
      <w:r>
        <w:rPr>
          <w:rFonts w:hint="eastAsia" w:ascii="微软雅黑" w:hAnsi="微软雅黑" w:eastAsia="微软雅黑" w:cs="微软雅黑"/>
          <w:b w:val="0"/>
          <w:sz w:val="21"/>
        </w:rPr>
        <w:t>本项目以第一人称真正带入一个异形文明：玩家扮演这个生物文明帝国中一个初生的意识体，在一次次战斗中进化为足以威慑一方的强大异形生命体。</w:t>
      </w:r>
    </w:p>
    <w:p w14:paraId="11666C29">
      <w:pPr>
        <w:rPr>
          <w:rFonts w:hint="eastAsia" w:ascii="微软雅黑" w:hAnsi="微软雅黑" w:eastAsia="微软雅黑" w:cs="微软雅黑"/>
        </w:rPr>
      </w:pPr>
      <w:r>
        <w:rPr>
          <w:rFonts w:hint="eastAsia" w:ascii="微软雅黑" w:hAnsi="微软雅黑" w:eastAsia="微软雅黑" w:cs="微软雅黑"/>
          <w:b w:val="0"/>
          <w:sz w:val="21"/>
        </w:rPr>
        <w:t>战斗既要体现异形割草般收割</w:t>
      </w:r>
      <w:r>
        <w:rPr>
          <w:rFonts w:hint="eastAsia" w:cs="微软雅黑"/>
          <w:b w:val="0"/>
          <w:sz w:val="21"/>
          <w:lang w:val="en-US" w:eastAsia="zh-CN"/>
        </w:rPr>
        <w:t>异族</w:t>
      </w:r>
      <w:r>
        <w:rPr>
          <w:rFonts w:hint="eastAsia" w:ascii="微软雅黑" w:hAnsi="微软雅黑" w:eastAsia="微软雅黑" w:cs="微软雅黑"/>
          <w:b w:val="0"/>
          <w:sz w:val="21"/>
        </w:rPr>
        <w:t>生命的强大</w:t>
      </w:r>
      <w:r>
        <w:rPr>
          <w:rFonts w:hint="eastAsia" w:cs="微软雅黑"/>
          <w:b w:val="0"/>
          <w:sz w:val="21"/>
          <w:lang w:eastAsia="zh-CN"/>
        </w:rPr>
        <w:t>（</w:t>
      </w:r>
      <w:r>
        <w:rPr>
          <w:rFonts w:hint="eastAsia" w:cs="微软雅黑"/>
          <w:b w:val="0"/>
          <w:sz w:val="21"/>
          <w:lang w:val="en-US" w:eastAsia="zh-CN"/>
        </w:rPr>
        <w:t>爽感</w:t>
      </w:r>
      <w:r>
        <w:rPr>
          <w:rFonts w:hint="eastAsia" w:cs="微软雅黑"/>
          <w:b w:val="0"/>
          <w:sz w:val="21"/>
          <w:lang w:eastAsia="zh-CN"/>
        </w:rPr>
        <w:t>）</w:t>
      </w:r>
      <w:r>
        <w:rPr>
          <w:rFonts w:hint="eastAsia" w:ascii="微软雅黑" w:hAnsi="微软雅黑" w:eastAsia="微软雅黑" w:cs="微软雅黑"/>
          <w:b w:val="0"/>
          <w:sz w:val="21"/>
        </w:rPr>
        <w:t>，也要让</w:t>
      </w:r>
      <w:r>
        <w:rPr>
          <w:rFonts w:hint="eastAsia" w:cs="微软雅黑"/>
          <w:b w:val="0"/>
          <w:sz w:val="21"/>
          <w:lang w:val="en-US" w:eastAsia="zh-CN"/>
        </w:rPr>
        <w:t>其他异族</w:t>
      </w:r>
      <w:r>
        <w:rPr>
          <w:rFonts w:hint="eastAsia" w:ascii="微软雅黑" w:hAnsi="微软雅黑" w:eastAsia="微软雅黑" w:cs="微软雅黑"/>
          <w:b w:val="0"/>
          <w:sz w:val="21"/>
        </w:rPr>
        <w:t>以悍不畏死的顽强压制异形</w:t>
      </w:r>
      <w:r>
        <w:rPr>
          <w:rFonts w:hint="eastAsia" w:cs="微软雅黑"/>
          <w:b w:val="0"/>
          <w:sz w:val="21"/>
          <w:lang w:eastAsia="zh-CN"/>
        </w:rPr>
        <w:t>（</w:t>
      </w:r>
      <w:r>
        <w:rPr>
          <w:rFonts w:hint="eastAsia" w:cs="微软雅黑"/>
          <w:b w:val="0"/>
          <w:sz w:val="21"/>
          <w:lang w:val="en-US" w:eastAsia="zh-CN"/>
        </w:rPr>
        <w:t>合作压力</w:t>
      </w:r>
      <w:r>
        <w:rPr>
          <w:rFonts w:hint="eastAsia" w:cs="微软雅黑"/>
          <w:b w:val="0"/>
          <w:sz w:val="21"/>
          <w:lang w:eastAsia="zh-CN"/>
        </w:rPr>
        <w:t>）</w:t>
      </w:r>
      <w:r>
        <w:rPr>
          <w:rFonts w:hint="eastAsia" w:ascii="微软雅黑" w:hAnsi="微软雅黑" w:eastAsia="微软雅黑" w:cs="微软雅黑"/>
          <w:b w:val="0"/>
          <w:sz w:val="21"/>
        </w:rPr>
        <w:t>；通过酣畅淋漓的</w:t>
      </w:r>
      <w:r>
        <w:rPr>
          <w:rFonts w:hint="eastAsia" w:cs="微软雅黑"/>
          <w:b w:val="0"/>
          <w:sz w:val="21"/>
          <w:lang w:eastAsia="zh-CN"/>
        </w:rPr>
        <w:t>【</w:t>
      </w:r>
      <w:r>
        <w:rPr>
          <w:rFonts w:hint="eastAsia" w:ascii="微软雅黑" w:hAnsi="微软雅黑" w:eastAsia="微软雅黑" w:cs="微软雅黑"/>
          <w:b w:val="0"/>
          <w:sz w:val="21"/>
        </w:rPr>
        <w:t>第一人称战斗—搜索—撤离</w:t>
      </w:r>
      <w:r>
        <w:rPr>
          <w:rFonts w:hint="eastAsia" w:cs="微软雅黑"/>
          <w:b w:val="0"/>
          <w:sz w:val="21"/>
          <w:lang w:eastAsia="zh-CN"/>
        </w:rPr>
        <w:t>】</w:t>
      </w:r>
      <w:r>
        <w:rPr>
          <w:rFonts w:hint="eastAsia" w:ascii="微软雅黑" w:hAnsi="微软雅黑" w:eastAsia="微软雅黑" w:cs="微软雅黑"/>
          <w:b w:val="0"/>
          <w:sz w:val="21"/>
        </w:rPr>
        <w:t>机制，提供市场上稀缺的创新体验。</w:t>
      </w:r>
    </w:p>
    <w:p w14:paraId="7DEDC4EC">
      <w:pPr>
        <w:pStyle w:val="4"/>
        <w:rPr>
          <w:rFonts w:hint="eastAsia" w:ascii="微软雅黑" w:hAnsi="微软雅黑" w:eastAsia="微软雅黑" w:cs="微软雅黑"/>
        </w:rPr>
      </w:pPr>
      <w:r>
        <w:rPr>
          <w:rFonts w:hint="eastAsia" w:ascii="微软雅黑" w:hAnsi="微软雅黑" w:eastAsia="微软雅黑" w:cs="微软雅黑"/>
          <w:b/>
          <w:sz w:val="26"/>
        </w:rPr>
        <w:t>1.2 设计哲学：矛盾指向原则</w:t>
      </w:r>
    </w:p>
    <w:p w14:paraId="63005B2C">
      <w:pPr>
        <w:rPr>
          <w:rFonts w:hint="default" w:eastAsia="微软雅黑" w:cs="微软雅黑"/>
          <w:b w:val="0"/>
          <w:sz w:val="21"/>
          <w:lang w:val="en-US" w:eastAsia="zh-CN"/>
        </w:rPr>
      </w:pPr>
      <w:r>
        <w:rPr>
          <w:rFonts w:hint="eastAsia" w:ascii="微软雅黑" w:hAnsi="微软雅黑" w:eastAsia="微软雅黑" w:cs="微软雅黑"/>
          <w:b w:val="0"/>
          <w:sz w:val="21"/>
        </w:rPr>
        <w:t>本项目贯穿一条设计定律——</w:t>
      </w:r>
      <w:r>
        <w:rPr>
          <w:rFonts w:hint="eastAsia" w:cs="微软雅黑"/>
          <w:b w:val="0"/>
          <w:sz w:val="21"/>
          <w:lang w:eastAsia="zh-CN"/>
        </w:rPr>
        <w:t>【</w:t>
      </w:r>
      <w:r>
        <w:rPr>
          <w:rFonts w:hint="eastAsia" w:ascii="微软雅黑" w:hAnsi="微软雅黑" w:eastAsia="微软雅黑" w:cs="微软雅黑"/>
          <w:b w:val="0"/>
          <w:sz w:val="21"/>
        </w:rPr>
        <w:t>矛盾指向谁</w:t>
      </w:r>
      <w:r>
        <w:rPr>
          <w:rFonts w:hint="eastAsia" w:cs="微软雅黑"/>
          <w:b w:val="0"/>
          <w:sz w:val="21"/>
          <w:lang w:eastAsia="zh-CN"/>
        </w:rPr>
        <w:t>】，</w:t>
      </w:r>
      <w:r>
        <w:rPr>
          <w:rFonts w:hint="eastAsia" w:ascii="微软雅黑" w:hAnsi="微软雅黑" w:eastAsia="微软雅黑" w:cs="微软雅黑"/>
          <w:b w:val="0"/>
          <w:sz w:val="21"/>
        </w:rPr>
        <w:t>它决定了体验的毒性、流失与长期健康</w:t>
      </w:r>
      <w:r>
        <w:rPr>
          <w:rFonts w:hint="eastAsia" w:cs="微软雅黑"/>
          <w:b w:val="0"/>
          <w:sz w:val="21"/>
          <w:lang w:eastAsia="zh-CN"/>
        </w:rPr>
        <w:t>，</w:t>
      </w:r>
      <w:r>
        <w:rPr>
          <w:rFonts w:hint="eastAsia" w:cs="微软雅黑"/>
          <w:b w:val="0"/>
          <w:sz w:val="21"/>
          <w:lang w:val="en-US" w:eastAsia="zh-CN"/>
        </w:rPr>
        <w:t>搜打撤与传统的FPS射击竞技游戏相比，它的内核区别如下：</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4"/>
        <w:gridCol w:w="2835"/>
        <w:gridCol w:w="1928"/>
        <w:gridCol w:w="1928"/>
      </w:tblGrid>
      <w:tr w14:paraId="539C23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14" w:type="dxa"/>
          </w:tcPr>
          <w:p w14:paraId="67AE7481">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品类</w:t>
            </w:r>
          </w:p>
        </w:tc>
        <w:tc>
          <w:tcPr>
            <w:tcW w:w="2835" w:type="dxa"/>
          </w:tcPr>
          <w:p w14:paraId="5AC9BB97">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玩家 opt-in 的幻想</w:t>
            </w:r>
          </w:p>
        </w:tc>
        <w:tc>
          <w:tcPr>
            <w:tcW w:w="1928" w:type="dxa"/>
          </w:tcPr>
          <w:p w14:paraId="5EBEE37C">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矛盾指向</w:t>
            </w:r>
          </w:p>
        </w:tc>
        <w:tc>
          <w:tcPr>
            <w:tcW w:w="1928" w:type="dxa"/>
          </w:tcPr>
          <w:p w14:paraId="64F0A928">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结果</w:t>
            </w:r>
          </w:p>
        </w:tc>
      </w:tr>
      <w:tr w14:paraId="6B0C7C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14" w:type="dxa"/>
          </w:tcPr>
          <w:p w14:paraId="4DB6672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OW / CS 等纯竞技</w:t>
            </w:r>
          </w:p>
        </w:tc>
        <w:tc>
          <w:tcPr>
            <w:tcW w:w="2835" w:type="dxa"/>
          </w:tcPr>
          <w:p w14:paraId="00291C9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竞争本身就是幻想（证明我比</w:t>
            </w:r>
            <w:r>
              <w:rPr>
                <w:rFonts w:hint="eastAsia" w:cs="微软雅黑"/>
                <w:b w:val="0"/>
                <w:sz w:val="19"/>
                <w:lang w:val="en-US" w:eastAsia="zh-CN"/>
              </w:rPr>
              <w:t>别</w:t>
            </w:r>
            <w:r>
              <w:rPr>
                <w:rFonts w:hint="eastAsia" w:ascii="微软雅黑" w:hAnsi="微软雅黑" w:eastAsia="微软雅黑" w:cs="微软雅黑"/>
                <w:b w:val="0"/>
                <w:sz w:val="19"/>
              </w:rPr>
              <w:t>人强）</w:t>
            </w:r>
          </w:p>
        </w:tc>
        <w:tc>
          <w:tcPr>
            <w:tcW w:w="1928" w:type="dxa"/>
          </w:tcPr>
          <w:p w14:paraId="1F22BEB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玩家 ↔ 玩家（显式、自愿</w:t>
            </w:r>
            <w:r>
              <w:rPr>
                <w:rFonts w:hint="eastAsia" w:cs="微软雅黑"/>
                <w:b w:val="0"/>
                <w:sz w:val="19"/>
                <w:lang w:eastAsia="zh-CN"/>
              </w:rPr>
              <w:t>、</w:t>
            </w:r>
            <w:r>
              <w:rPr>
                <w:rFonts w:hint="eastAsia" w:cs="微软雅黑"/>
                <w:b w:val="0"/>
                <w:sz w:val="19"/>
                <w:lang w:val="en-US" w:eastAsia="zh-CN"/>
              </w:rPr>
              <w:t>支持</w:t>
            </w:r>
            <w:r>
              <w:rPr>
                <w:rFonts w:hint="eastAsia" w:ascii="微软雅黑" w:hAnsi="微软雅黑" w:eastAsia="微软雅黑" w:cs="微软雅黑"/>
                <w:b w:val="0"/>
                <w:sz w:val="19"/>
              </w:rPr>
              <w:t>）</w:t>
            </w:r>
          </w:p>
        </w:tc>
        <w:tc>
          <w:tcPr>
            <w:tcW w:w="1928" w:type="dxa"/>
          </w:tcPr>
          <w:p w14:paraId="2B1A15C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成立（但市场饱和、高龄</w:t>
            </w:r>
            <w:r>
              <w:rPr>
                <w:rFonts w:hint="eastAsia" w:cs="微软雅黑"/>
                <w:b w:val="0"/>
                <w:sz w:val="19"/>
                <w:lang w:eastAsia="zh-CN"/>
              </w:rPr>
              <w:t>、</w:t>
            </w:r>
            <w:r>
              <w:rPr>
                <w:rFonts w:hint="eastAsia" w:cs="微软雅黑"/>
                <w:b w:val="0"/>
                <w:sz w:val="19"/>
                <w:lang w:val="en-US" w:eastAsia="zh-CN"/>
              </w:rPr>
              <w:t>难以创新</w:t>
            </w:r>
            <w:r>
              <w:rPr>
                <w:rFonts w:hint="eastAsia" w:ascii="微软雅黑" w:hAnsi="微软雅黑" w:eastAsia="微软雅黑" w:cs="微软雅黑"/>
                <w:b w:val="0"/>
                <w:sz w:val="19"/>
              </w:rPr>
              <w:t>）</w:t>
            </w:r>
          </w:p>
        </w:tc>
      </w:tr>
      <w:tr w14:paraId="71673D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14" w:type="dxa"/>
          </w:tcPr>
          <w:p w14:paraId="4777CD2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搜打撤（本项目）</w:t>
            </w:r>
          </w:p>
        </w:tc>
        <w:tc>
          <w:tcPr>
            <w:tcW w:w="2835" w:type="dxa"/>
          </w:tcPr>
          <w:p w14:paraId="52D4FB3C">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val="0"/>
                <w:sz w:val="19"/>
              </w:rPr>
              <w:t>搜索—获取—攀比</w:t>
            </w:r>
            <w:r>
              <w:rPr>
                <w:rFonts w:hint="eastAsia" w:cs="微软雅黑"/>
                <w:b w:val="0"/>
                <w:sz w:val="19"/>
                <w:lang w:eastAsia="zh-CN"/>
              </w:rPr>
              <w:t>（</w:t>
            </w:r>
            <w:r>
              <w:rPr>
                <w:rFonts w:hint="eastAsia" w:cs="微软雅黑"/>
                <w:b w:val="0"/>
                <w:sz w:val="19"/>
                <w:lang w:val="en-US" w:eastAsia="zh-CN"/>
              </w:rPr>
              <w:t>证明我比别人强，但通过物资、战术、等级来比，而非直接竞技</w:t>
            </w:r>
            <w:r>
              <w:rPr>
                <w:rFonts w:hint="eastAsia" w:cs="微软雅黑"/>
                <w:b w:val="0"/>
                <w:sz w:val="19"/>
                <w:lang w:eastAsia="zh-CN"/>
              </w:rPr>
              <w:t>）</w:t>
            </w:r>
          </w:p>
        </w:tc>
        <w:tc>
          <w:tcPr>
            <w:tcW w:w="1928" w:type="dxa"/>
          </w:tcPr>
          <w:p w14:paraId="1E77C655">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val="0"/>
                <w:sz w:val="19"/>
              </w:rPr>
              <w:t>玩家 ↔ 环境 / 系统</w:t>
            </w:r>
          </w:p>
        </w:tc>
        <w:tc>
          <w:tcPr>
            <w:tcW w:w="1928" w:type="dxa"/>
          </w:tcPr>
          <w:p w14:paraId="556AE426">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本项目的主张，无法证实是否成立</w:t>
            </w:r>
          </w:p>
        </w:tc>
      </w:tr>
    </w:tbl>
    <w:p w14:paraId="45135AC7">
      <w:pPr>
        <w:rPr>
          <w:rFonts w:hint="eastAsia" w:ascii="微软雅黑" w:hAnsi="微软雅黑" w:eastAsia="微软雅黑" w:cs="微软雅黑"/>
        </w:rPr>
      </w:pPr>
      <w:r>
        <w:rPr>
          <w:rFonts w:hint="eastAsia" w:cs="微软雅黑"/>
          <w:b/>
          <w:bCs/>
          <w:sz w:val="21"/>
          <w:lang w:val="en-US" w:eastAsia="zh-CN"/>
        </w:rPr>
        <w:t>个人想法</w:t>
      </w:r>
      <w:r>
        <w:rPr>
          <w:rFonts w:hint="eastAsia" w:ascii="微软雅黑" w:hAnsi="微软雅黑" w:eastAsia="微软雅黑" w:cs="微软雅黑"/>
          <w:b/>
          <w:bCs/>
          <w:sz w:val="21"/>
        </w:rPr>
        <w:t>：</w:t>
      </w:r>
      <w:r>
        <w:rPr>
          <w:rFonts w:hint="eastAsia" w:ascii="微软雅黑" w:hAnsi="微软雅黑" w:eastAsia="微软雅黑" w:cs="微软雅黑"/>
          <w:b w:val="0"/>
          <w:sz w:val="21"/>
        </w:rPr>
        <w:t>矛盾指向玩家，只在</w:t>
      </w:r>
      <w:r>
        <w:rPr>
          <w:rFonts w:hint="eastAsia" w:cs="微软雅黑"/>
          <w:b w:val="0"/>
          <w:sz w:val="21"/>
          <w:lang w:eastAsia="zh-CN"/>
        </w:rPr>
        <w:t>【</w:t>
      </w:r>
      <w:r>
        <w:rPr>
          <w:rFonts w:hint="eastAsia" w:ascii="微软雅黑" w:hAnsi="微软雅黑" w:eastAsia="微软雅黑" w:cs="微软雅黑"/>
          <w:b w:val="0"/>
          <w:sz w:val="21"/>
        </w:rPr>
        <w:t>竞争是玩家主动选择的幻想</w:t>
      </w:r>
      <w:r>
        <w:rPr>
          <w:rFonts w:hint="eastAsia" w:cs="微软雅黑"/>
          <w:b w:val="0"/>
          <w:sz w:val="21"/>
          <w:lang w:eastAsia="zh-CN"/>
        </w:rPr>
        <w:t>】</w:t>
      </w:r>
      <w:r>
        <w:rPr>
          <w:rFonts w:hint="eastAsia" w:ascii="微软雅黑" w:hAnsi="微软雅黑" w:eastAsia="微软雅黑" w:cs="微软雅黑"/>
          <w:b w:val="0"/>
          <w:sz w:val="21"/>
        </w:rPr>
        <w:t>时成立；搜打撤玩家 opt-in 的是另一条线，把 hostile PvP 硬塞进去</w:t>
      </w:r>
      <w:r>
        <w:rPr>
          <w:rFonts w:hint="eastAsia" w:cs="微软雅黑"/>
          <w:b w:val="0"/>
          <w:sz w:val="21"/>
          <w:lang w:val="en-US" w:eastAsia="zh-CN"/>
        </w:rPr>
        <w:t xml:space="preserve">且强调 hostile PvP </w:t>
      </w:r>
      <w:r>
        <w:rPr>
          <w:rFonts w:hint="eastAsia" w:ascii="微软雅黑" w:hAnsi="微软雅黑" w:eastAsia="微软雅黑" w:cs="微软雅黑"/>
          <w:b w:val="0"/>
          <w:sz w:val="21"/>
        </w:rPr>
        <w:t>就是错配。</w:t>
      </w:r>
    </w:p>
    <w:p w14:paraId="4B3F5645">
      <w:pPr>
        <w:bidi w:val="0"/>
        <w:rPr>
          <w:rFonts w:hint="eastAsia" w:ascii="微软雅黑" w:hAnsi="微软雅黑" w:eastAsia="微软雅黑" w:cs="微软雅黑"/>
        </w:rPr>
      </w:pPr>
      <w:r>
        <w:rPr>
          <w:rFonts w:hint="eastAsia"/>
          <w:b/>
          <w:bCs/>
          <w:lang w:val="en-US" w:eastAsia="zh-CN"/>
        </w:rPr>
        <w:t>设计分析：</w:t>
      </w:r>
      <w:r>
        <w:rPr>
          <w:rFonts w:hint="eastAsia"/>
          <w:lang w:val="en-US" w:eastAsia="zh-CN"/>
        </w:rPr>
        <w:t>经过相关数据分析，</w:t>
      </w:r>
      <w:r>
        <w:rPr>
          <w:rFonts w:hint="eastAsia"/>
        </w:rPr>
        <w:t>OW/CS 是</w:t>
      </w:r>
      <w:r>
        <w:rPr>
          <w:rFonts w:hint="eastAsia"/>
          <w:lang w:val="en-US" w:eastAsia="zh-CN"/>
        </w:rPr>
        <w:t>的火爆源于【</w:t>
      </w:r>
      <w:r>
        <w:rPr>
          <w:rFonts w:hint="eastAsia"/>
        </w:rPr>
        <w:t>成立</w:t>
      </w:r>
      <w:r>
        <w:rPr>
          <w:rFonts w:hint="eastAsia"/>
          <w:lang w:eastAsia="zh-CN"/>
        </w:rPr>
        <w:t>】</w:t>
      </w:r>
      <w:r>
        <w:rPr>
          <w:rFonts w:hint="eastAsia"/>
        </w:rPr>
        <w:t>而非</w:t>
      </w:r>
      <w:r>
        <w:rPr>
          <w:rFonts w:hint="eastAsia"/>
          <w:lang w:eastAsia="zh-CN"/>
        </w:rPr>
        <w:t>【</w:t>
      </w:r>
      <w:r>
        <w:rPr>
          <w:rFonts w:hint="eastAsia"/>
        </w:rPr>
        <w:t>当下爆发</w:t>
      </w:r>
      <w:r>
        <w:rPr>
          <w:rFonts w:hint="eastAsia"/>
          <w:lang w:eastAsia="zh-CN"/>
        </w:rPr>
        <w:t>】</w:t>
      </w:r>
      <w:r>
        <w:rPr>
          <w:rFonts w:hint="eastAsia"/>
        </w:rPr>
        <w:t>：CS 是 25 年</w:t>
      </w:r>
      <w:r>
        <w:rPr>
          <w:rFonts w:hint="eastAsia"/>
          <w:lang w:val="en-US" w:eastAsia="zh-CN"/>
        </w:rPr>
        <w:t>之久的经典作品，拥有来自全球的粉丝和坚实的玩家后盾，其玩法经典、不断创新，几乎涵盖了经典FPS竞技的全部方面</w:t>
      </w:r>
      <w:r>
        <w:rPr>
          <w:rFonts w:hint="eastAsia"/>
        </w:rPr>
        <w:t xml:space="preserve">、OW </w:t>
      </w:r>
      <w:r>
        <w:rPr>
          <w:rFonts w:hint="eastAsia"/>
          <w:lang w:val="en-US" w:eastAsia="zh-CN"/>
        </w:rPr>
        <w:t>虽然是较新的火爆作品，但</w:t>
      </w:r>
      <w:r>
        <w:rPr>
          <w:rFonts w:hint="eastAsia"/>
        </w:rPr>
        <w:t>自身也经历过 2022–23 玩家外流，且二者内核都是 5v5 团队 cooperation</w:t>
      </w:r>
      <w:r>
        <w:rPr>
          <w:rFonts w:hint="eastAsia"/>
          <w:lang w:val="en-US" w:eastAsia="zh-CN"/>
        </w:rPr>
        <w:t xml:space="preserve"> </w:t>
      </w:r>
      <w:r>
        <w:rPr>
          <w:rFonts w:hint="eastAsia"/>
        </w:rPr>
        <w:t>——</w:t>
      </w:r>
      <w:r>
        <w:rPr>
          <w:rFonts w:hint="eastAsia"/>
          <w:lang w:val="en-US" w:eastAsia="zh-CN"/>
        </w:rPr>
        <w:t xml:space="preserve"> </w:t>
      </w:r>
      <w:r>
        <w:rPr>
          <w:rFonts w:hint="eastAsia"/>
        </w:rPr>
        <w:t>这反而佐证</w:t>
      </w:r>
      <w:r>
        <w:rPr>
          <w:rFonts w:hint="eastAsia"/>
          <w:lang w:eastAsia="zh-CN"/>
        </w:rPr>
        <w:t>【</w:t>
      </w:r>
      <w:r>
        <w:rPr>
          <w:rFonts w:hint="eastAsia"/>
        </w:rPr>
        <w:t>合作是普适需求、hostile PvP 是窄众幻想</w:t>
      </w:r>
      <w:r>
        <w:rPr>
          <w:rFonts w:hint="eastAsia"/>
          <w:lang w:eastAsia="zh-CN"/>
        </w:rPr>
        <w:t>】</w:t>
      </w:r>
      <w:r>
        <w:rPr>
          <w:rFonts w:hint="eastAsia"/>
        </w:rPr>
        <w:t>。</w:t>
      </w:r>
    </w:p>
    <w:p w14:paraId="2E7954A2">
      <w:pPr>
        <w:pStyle w:val="4"/>
        <w:rPr>
          <w:rFonts w:hint="eastAsia" w:ascii="微软雅黑" w:hAnsi="微软雅黑" w:eastAsia="微软雅黑" w:cs="微软雅黑"/>
        </w:rPr>
      </w:pPr>
      <w:r>
        <w:rPr>
          <w:rFonts w:hint="eastAsia" w:ascii="微软雅黑" w:hAnsi="微软雅黑" w:eastAsia="微软雅黑" w:cs="微软雅黑"/>
          <w:b/>
          <w:sz w:val="26"/>
        </w:rPr>
        <w:t>1.3 玩法的真内核：搜索—获取—攀比</w:t>
      </w:r>
    </w:p>
    <w:p w14:paraId="4635BA59">
      <w:pPr>
        <w:rPr>
          <w:rFonts w:hint="eastAsia" w:ascii="微软雅黑" w:hAnsi="微软雅黑" w:eastAsia="微软雅黑" w:cs="微软雅黑"/>
        </w:rPr>
      </w:pPr>
      <w:r>
        <w:rPr>
          <w:rFonts w:hint="eastAsia" w:cs="微软雅黑"/>
          <w:b w:val="0"/>
          <w:sz w:val="21"/>
          <w:lang w:val="en-US" w:eastAsia="zh-CN"/>
        </w:rPr>
        <w:t>搜打撤玩法</w:t>
      </w:r>
      <w:r>
        <w:rPr>
          <w:rFonts w:hint="eastAsia" w:ascii="微软雅黑" w:hAnsi="微软雅黑" w:eastAsia="微软雅黑" w:cs="微软雅黑"/>
          <w:b w:val="0"/>
          <w:sz w:val="21"/>
        </w:rPr>
        <w:t>的本质不是 PvP，而是一条不依赖任何真人的保留循环。它拆分如下，并直接落到本项目的 PvE 系统：</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47"/>
        <w:gridCol w:w="3402"/>
        <w:gridCol w:w="3855"/>
      </w:tblGrid>
      <w:tr w14:paraId="1B8BEB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47" w:type="dxa"/>
          </w:tcPr>
          <w:p w14:paraId="300691BB">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环节</w:t>
            </w:r>
          </w:p>
        </w:tc>
        <w:tc>
          <w:tcPr>
            <w:tcW w:w="3402" w:type="dxa"/>
          </w:tcPr>
          <w:p w14:paraId="00BD0F00">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玩家要的体验</w:t>
            </w:r>
          </w:p>
        </w:tc>
        <w:tc>
          <w:tcPr>
            <w:tcW w:w="3855" w:type="dxa"/>
          </w:tcPr>
          <w:p w14:paraId="5F157636">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本项目落地（全部 PvE）</w:t>
            </w:r>
          </w:p>
        </w:tc>
      </w:tr>
      <w:tr w14:paraId="09F7B5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47" w:type="dxa"/>
          </w:tcPr>
          <w:p w14:paraId="69E22B9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搜索</w:t>
            </w:r>
          </w:p>
        </w:tc>
        <w:tc>
          <w:tcPr>
            <w:tcW w:w="3402" w:type="dxa"/>
          </w:tcPr>
          <w:p w14:paraId="0A34E9C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探索、发现、信息差</w:t>
            </w:r>
          </w:p>
        </w:tc>
        <w:tc>
          <w:tcPr>
            <w:tcW w:w="3855" w:type="dxa"/>
          </w:tcPr>
          <w:p w14:paraId="60130473">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不同的</w:t>
            </w:r>
            <w:r>
              <w:rPr>
                <w:rFonts w:hint="eastAsia" w:ascii="微软雅黑" w:hAnsi="微软雅黑" w:eastAsia="微软雅黑" w:cs="微软雅黑"/>
                <w:b w:val="0"/>
                <w:sz w:val="19"/>
              </w:rPr>
              <w:t>星球</w:t>
            </w:r>
            <w:r>
              <w:rPr>
                <w:rFonts w:hint="eastAsia" w:cs="微软雅黑"/>
                <w:b w:val="0"/>
                <w:sz w:val="19"/>
                <w:lang w:val="en-US" w:eastAsia="zh-CN"/>
              </w:rPr>
              <w:t>环境依赖强大的</w:t>
            </w:r>
            <w:r>
              <w:rPr>
                <w:rFonts w:hint="eastAsia" w:ascii="微软雅黑" w:hAnsi="微软雅黑" w:eastAsia="微软雅黑" w:cs="微软雅黑"/>
                <w:b w:val="0"/>
                <w:sz w:val="19"/>
              </w:rPr>
              <w:t>搜刮物资/情报</w:t>
            </w:r>
            <w:r>
              <w:rPr>
                <w:rFonts w:hint="eastAsia" w:cs="微软雅黑"/>
                <w:b w:val="0"/>
                <w:sz w:val="19"/>
                <w:lang w:val="en-US" w:eastAsia="zh-CN"/>
              </w:rPr>
              <w:t>能力，以及局外规划能力</w:t>
            </w:r>
          </w:p>
        </w:tc>
      </w:tr>
      <w:tr w14:paraId="732C38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47" w:type="dxa"/>
          </w:tcPr>
          <w:p w14:paraId="7EBB939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获取</w:t>
            </w:r>
          </w:p>
        </w:tc>
        <w:tc>
          <w:tcPr>
            <w:tcW w:w="3402" w:type="dxa"/>
          </w:tcPr>
          <w:p w14:paraId="279A714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风险换收益的爽点</w:t>
            </w:r>
          </w:p>
        </w:tc>
        <w:tc>
          <w:tcPr>
            <w:tcW w:w="3855" w:type="dxa"/>
          </w:tcPr>
          <w:p w14:paraId="207E211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携带生物质/DNA</w:t>
            </w:r>
            <w:r>
              <w:rPr>
                <w:rFonts w:hint="eastAsia" w:cs="微软雅黑"/>
                <w:b w:val="0"/>
                <w:sz w:val="19"/>
                <w:lang w:val="en-US" w:eastAsia="zh-CN"/>
              </w:rPr>
              <w:t>样本/升级、收藏素材</w:t>
            </w:r>
            <w:r>
              <w:rPr>
                <w:rFonts w:hint="eastAsia" w:ascii="微软雅黑" w:hAnsi="微软雅黑" w:eastAsia="微软雅黑" w:cs="微软雅黑"/>
                <w:b w:val="0"/>
                <w:sz w:val="19"/>
              </w:rPr>
              <w:t>撤离、装备与进化成长</w:t>
            </w:r>
          </w:p>
        </w:tc>
      </w:tr>
      <w:tr w14:paraId="0AF77C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47" w:type="dxa"/>
          </w:tcPr>
          <w:p w14:paraId="7AB3A8D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攀比</w:t>
            </w:r>
          </w:p>
        </w:tc>
        <w:tc>
          <w:tcPr>
            <w:tcW w:w="3402" w:type="dxa"/>
          </w:tcPr>
          <w:p w14:paraId="6CF06CE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竞争的成就与快感（≠ 虐人）</w:t>
            </w:r>
          </w:p>
        </w:tc>
        <w:tc>
          <w:tcPr>
            <w:tcW w:w="3855" w:type="dxa"/>
          </w:tcPr>
          <w:p w14:paraId="7898DA93">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局内表现数据统计、星图推进进度</w:t>
            </w:r>
            <w:r>
              <w:rPr>
                <w:rFonts w:hint="eastAsia" w:ascii="微软雅黑" w:hAnsi="微软雅黑" w:eastAsia="微软雅黑" w:cs="微软雅黑"/>
                <w:b w:val="0"/>
                <w:sz w:val="19"/>
              </w:rPr>
              <w:t xml:space="preserve">、DNA </w:t>
            </w:r>
            <w:r>
              <w:rPr>
                <w:rFonts w:hint="eastAsia" w:cs="微软雅黑"/>
                <w:b w:val="0"/>
                <w:sz w:val="19"/>
                <w:lang w:val="en-US" w:eastAsia="zh-CN"/>
              </w:rPr>
              <w:t>收藏丰富度</w:t>
            </w:r>
            <w:r>
              <w:rPr>
                <w:rFonts w:hint="eastAsia" w:ascii="微软雅黑" w:hAnsi="微软雅黑" w:eastAsia="微软雅黑" w:cs="微软雅黑"/>
                <w:b w:val="0"/>
                <w:sz w:val="19"/>
              </w:rPr>
              <w:t>、</w:t>
            </w:r>
            <w:r>
              <w:rPr>
                <w:rFonts w:hint="eastAsia" w:cs="微软雅黑"/>
                <w:b w:val="0"/>
                <w:sz w:val="19"/>
                <w:lang w:val="en-US" w:eastAsia="zh-CN"/>
              </w:rPr>
              <w:t>游戏理解能力、角色培养进度</w:t>
            </w:r>
          </w:p>
        </w:tc>
      </w:tr>
    </w:tbl>
    <w:p w14:paraId="105AFD27">
      <w:pPr>
        <w:rPr>
          <w:rFonts w:hint="eastAsia" w:ascii="微软雅黑" w:hAnsi="微软雅黑" w:eastAsia="微软雅黑" w:cs="微软雅黑"/>
        </w:rPr>
      </w:pPr>
    </w:p>
    <w:p w14:paraId="36847997">
      <w:pPr>
        <w:rPr>
          <w:rFonts w:hint="eastAsia" w:ascii="微软雅黑" w:hAnsi="微软雅黑" w:eastAsia="微软雅黑" w:cs="微软雅黑"/>
        </w:rPr>
      </w:pPr>
      <w:r>
        <w:rPr>
          <w:rFonts w:hint="eastAsia" w:cs="微软雅黑"/>
          <w:b/>
          <w:bCs/>
          <w:sz w:val="21"/>
          <w:lang w:val="en-US" w:eastAsia="zh-CN"/>
        </w:rPr>
        <w:t>个人想法：</w:t>
      </w:r>
      <w:r>
        <w:rPr>
          <w:rFonts w:hint="eastAsia" w:cs="微软雅黑"/>
          <w:b w:val="0"/>
          <w:sz w:val="21"/>
          <w:lang w:val="en-US" w:eastAsia="zh-CN"/>
        </w:rPr>
        <w:t>根据当前Newzoo数据分析，有71%的玩家希望游戏含有【竞争/成就】成分，73%的玩家希望游戏含有【合作】成分，Steam近年PvE占比提升每年约3.8%，年轻世代的游戏动机正在逐渐转向社交/竞争/成就，但</w:t>
      </w:r>
      <w:r>
        <w:rPr>
          <w:rFonts w:hint="eastAsia" w:cs="微软雅黑"/>
          <w:b w:val="0"/>
          <w:sz w:val="21"/>
          <w:lang w:eastAsia="zh-CN"/>
        </w:rPr>
        <w:t>【</w:t>
      </w:r>
      <w:r>
        <w:rPr>
          <w:rFonts w:hint="eastAsia" w:ascii="微软雅黑" w:hAnsi="微软雅黑" w:eastAsia="微软雅黑" w:cs="微软雅黑"/>
          <w:b w:val="0"/>
          <w:sz w:val="21"/>
        </w:rPr>
        <w:t>攀比</w:t>
      </w:r>
      <w:r>
        <w:rPr>
          <w:rFonts w:hint="eastAsia" w:cs="微软雅黑"/>
          <w:b w:val="0"/>
          <w:sz w:val="21"/>
          <w:lang w:eastAsia="zh-CN"/>
        </w:rPr>
        <w:t>】</w:t>
      </w:r>
      <w:r>
        <w:rPr>
          <w:rFonts w:hint="eastAsia" w:cs="微软雅黑"/>
          <w:b w:val="0"/>
          <w:sz w:val="21"/>
          <w:lang w:val="en-US" w:eastAsia="zh-CN"/>
        </w:rPr>
        <w:t>并非一定要证明另一名玩家“打不过我”</w:t>
      </w:r>
      <w:r>
        <w:rPr>
          <w:rFonts w:hint="eastAsia" w:ascii="微软雅黑" w:hAnsi="微软雅黑" w:eastAsia="微软雅黑" w:cs="微软雅黑"/>
          <w:b w:val="0"/>
          <w:sz w:val="21"/>
        </w:rPr>
        <w:t>——</w:t>
      </w:r>
      <w:r>
        <w:rPr>
          <w:rFonts w:hint="eastAsia" w:cs="微软雅黑"/>
          <w:b w:val="0"/>
          <w:sz w:val="21"/>
          <w:lang w:val="en-US" w:eastAsia="zh-CN"/>
        </w:rPr>
        <w:t xml:space="preserve"> </w:t>
      </w:r>
      <w:r>
        <w:rPr>
          <w:rFonts w:hint="eastAsia" w:ascii="微软雅黑" w:hAnsi="微软雅黑" w:eastAsia="微软雅黑" w:cs="微软雅黑"/>
          <w:b w:val="0"/>
          <w:sz w:val="21"/>
        </w:rPr>
        <w:t>它</w:t>
      </w:r>
      <w:r>
        <w:rPr>
          <w:rFonts w:hint="eastAsia" w:cs="微软雅黑"/>
          <w:b w:val="0"/>
          <w:sz w:val="21"/>
          <w:lang w:val="en-US" w:eastAsia="zh-CN"/>
        </w:rPr>
        <w:t>可以是</w:t>
      </w:r>
      <w:r>
        <w:rPr>
          <w:rFonts w:hint="eastAsia" w:cs="微软雅黑"/>
          <w:b w:val="0"/>
          <w:sz w:val="21"/>
          <w:lang w:eastAsia="zh-CN"/>
        </w:rPr>
        <w:t>【</w:t>
      </w:r>
      <w:r>
        <w:rPr>
          <w:rFonts w:hint="eastAsia" w:ascii="微软雅黑" w:hAnsi="微软雅黑" w:eastAsia="微软雅黑" w:cs="微软雅黑"/>
          <w:b w:val="0"/>
          <w:sz w:val="21"/>
        </w:rPr>
        <w:t>我的收获/进度 vs 环境/全局</w:t>
      </w:r>
      <w:r>
        <w:rPr>
          <w:rFonts w:hint="eastAsia" w:cs="微软雅黑"/>
          <w:b w:val="0"/>
          <w:sz w:val="21"/>
          <w:lang w:eastAsia="zh-CN"/>
        </w:rPr>
        <w:t>】</w:t>
      </w:r>
      <w:r>
        <w:rPr>
          <w:rFonts w:hint="eastAsia" w:ascii="微软雅黑" w:hAnsi="微软雅黑" w:eastAsia="微软雅黑" w:cs="微软雅黑"/>
          <w:b w:val="0"/>
          <w:sz w:val="21"/>
        </w:rPr>
        <w:t>，</w:t>
      </w:r>
      <w:r>
        <w:rPr>
          <w:rFonts w:hint="eastAsia" w:cs="微软雅黑"/>
          <w:b w:val="0"/>
          <w:sz w:val="21"/>
          <w:lang w:val="en-US" w:eastAsia="zh-CN"/>
        </w:rPr>
        <w:t>而非【我打死了谁】</w:t>
      </w:r>
      <w:r>
        <w:rPr>
          <w:rFonts w:hint="eastAsia" w:ascii="微软雅黑" w:hAnsi="微软雅黑" w:eastAsia="微软雅黑" w:cs="微软雅黑"/>
          <w:b w:val="0"/>
          <w:sz w:val="21"/>
        </w:rPr>
        <w:t xml:space="preserve">。该逻辑线一旦成立，hostile PvP </w:t>
      </w:r>
      <w:r>
        <w:rPr>
          <w:rFonts w:hint="eastAsia" w:cs="微软雅黑"/>
          <w:b w:val="0"/>
          <w:sz w:val="21"/>
          <w:lang w:val="en-US" w:eastAsia="zh-CN"/>
        </w:rPr>
        <w:t>即可以被视作负面融合</w:t>
      </w:r>
      <w:r>
        <w:rPr>
          <w:rFonts w:hint="eastAsia" w:ascii="微软雅黑" w:hAnsi="微软雅黑" w:eastAsia="微软雅黑" w:cs="微软雅黑"/>
          <w:b w:val="0"/>
          <w:sz w:val="21"/>
        </w:rPr>
        <w:t>。</w:t>
      </w:r>
    </w:p>
    <w:p w14:paraId="26B81C0C">
      <w:pPr>
        <w:pStyle w:val="4"/>
        <w:rPr>
          <w:rFonts w:hint="eastAsia" w:ascii="微软雅黑" w:hAnsi="微软雅黑" w:eastAsia="微软雅黑" w:cs="微软雅黑"/>
        </w:rPr>
      </w:pPr>
      <w:r>
        <w:rPr>
          <w:rFonts w:hint="eastAsia" w:ascii="微软雅黑" w:hAnsi="微软雅黑" w:eastAsia="微软雅黑" w:cs="微软雅黑"/>
          <w:b/>
          <w:sz w:val="26"/>
        </w:rPr>
        <w:t>1.4 与玩家同频：为何不以 hostile PvP 制造矛盾</w:t>
      </w:r>
    </w:p>
    <w:p w14:paraId="77C0A8D6">
      <w:pPr>
        <w:pStyle w:val="16"/>
        <w:rPr>
          <w:rFonts w:hint="eastAsia" w:ascii="微软雅黑" w:hAnsi="微软雅黑" w:eastAsia="微软雅黑" w:cs="微软雅黑"/>
        </w:rPr>
      </w:pPr>
      <w:r>
        <w:rPr>
          <w:rFonts w:hint="eastAsia" w:ascii="微软雅黑" w:hAnsi="微软雅黑" w:eastAsia="微软雅黑" w:cs="微软雅黑"/>
          <w:b w:val="0"/>
          <w:sz w:val="21"/>
        </w:rPr>
        <w:t>压力来自系统，不来自他人：为兑现</w:t>
      </w:r>
      <w:r>
        <w:rPr>
          <w:rFonts w:hint="eastAsia" w:cs="微软雅黑"/>
          <w:b w:val="0"/>
          <w:sz w:val="21"/>
          <w:lang w:eastAsia="zh-CN"/>
        </w:rPr>
        <w:t>【</w:t>
      </w:r>
      <w:r>
        <w:rPr>
          <w:rFonts w:hint="eastAsia" w:ascii="微软雅黑" w:hAnsi="微软雅黑" w:eastAsia="微软雅黑" w:cs="微软雅黑"/>
          <w:b w:val="0"/>
          <w:sz w:val="21"/>
        </w:rPr>
        <w:t>搜索—获取—攀比</w:t>
      </w:r>
      <w:r>
        <w:rPr>
          <w:rFonts w:hint="eastAsia" w:cs="微软雅黑"/>
          <w:b w:val="0"/>
          <w:sz w:val="21"/>
          <w:lang w:eastAsia="zh-CN"/>
        </w:rPr>
        <w:t>】</w:t>
      </w:r>
      <w:r>
        <w:rPr>
          <w:rFonts w:hint="eastAsia" w:ascii="微软雅黑" w:hAnsi="微软雅黑" w:eastAsia="微软雅黑" w:cs="微软雅黑"/>
          <w:b w:val="0"/>
          <w:sz w:val="21"/>
        </w:rPr>
        <w:t>，所需张力由环境/AI/资源稀缺/星图争夺提供（对应本项目</w:t>
      </w:r>
      <w:r>
        <w:rPr>
          <w:rFonts w:hint="eastAsia" w:cs="微软雅黑"/>
          <w:b w:val="0"/>
          <w:sz w:val="21"/>
          <w:lang w:val="en-US" w:eastAsia="zh-CN"/>
        </w:rPr>
        <w:t>敌人</w:t>
      </w:r>
      <w:r>
        <w:rPr>
          <w:rFonts w:hint="eastAsia" w:ascii="微软雅黑" w:hAnsi="微软雅黑" w:eastAsia="微软雅黑" w:cs="微软雅黑"/>
          <w:b w:val="0"/>
          <w:sz w:val="21"/>
        </w:rPr>
        <w:t>精锐/英雄的压制感、支援潮、英雄围杀解围），制造紧张</w:t>
      </w:r>
      <w:r>
        <w:rPr>
          <w:rFonts w:hint="eastAsia" w:cs="微软雅黑"/>
          <w:b w:val="0"/>
          <w:sz w:val="21"/>
          <w:lang w:val="en-US" w:eastAsia="zh-CN"/>
        </w:rPr>
        <w:t>感但不过分惩罚人与人水平的差异</w:t>
      </w:r>
      <w:r>
        <w:rPr>
          <w:rFonts w:hint="eastAsia" w:ascii="微软雅黑" w:hAnsi="微软雅黑" w:eastAsia="微软雅黑" w:cs="微软雅黑"/>
          <w:b w:val="0"/>
          <w:sz w:val="21"/>
        </w:rPr>
        <w:t>。</w:t>
      </w:r>
    </w:p>
    <w:p w14:paraId="736D95DF">
      <w:pPr>
        <w:pStyle w:val="16"/>
        <w:rPr>
          <w:rFonts w:hint="eastAsia" w:ascii="微软雅黑" w:hAnsi="微软雅黑" w:eastAsia="微软雅黑" w:cs="微软雅黑"/>
        </w:rPr>
      </w:pPr>
      <w:r>
        <w:rPr>
          <w:rFonts w:hint="eastAsia" w:ascii="微软雅黑" w:hAnsi="微软雅黑" w:eastAsia="微软雅黑" w:cs="微软雅黑"/>
          <w:b w:val="0"/>
          <w:sz w:val="21"/>
        </w:rPr>
        <w:t xml:space="preserve">个人水平不足 → 极强挫败感：这是 PvP </w:t>
      </w:r>
      <w:r>
        <w:rPr>
          <w:rFonts w:hint="eastAsia" w:cs="微软雅黑"/>
          <w:b w:val="0"/>
          <w:sz w:val="21"/>
          <w:lang w:val="en-US" w:eastAsia="zh-CN"/>
        </w:rPr>
        <w:t>类游戏容易</w:t>
      </w:r>
      <w:r>
        <w:rPr>
          <w:rFonts w:hint="eastAsia" w:ascii="微软雅黑" w:hAnsi="微软雅黑" w:eastAsia="微软雅黑" w:cs="微软雅黑"/>
          <w:b w:val="0"/>
          <w:sz w:val="21"/>
        </w:rPr>
        <w:t>暴毙的直接机制原因（毕业哥 gank 萌新），也是留存杀手</w:t>
      </w:r>
      <w:r>
        <w:rPr>
          <w:rFonts w:hint="eastAsia" w:cs="微软雅黑"/>
          <w:b w:val="0"/>
          <w:sz w:val="21"/>
          <w:lang w:eastAsia="zh-CN"/>
        </w:rPr>
        <w:t>，</w:t>
      </w:r>
      <w:r>
        <w:rPr>
          <w:rFonts w:hint="eastAsia" w:cs="微软雅黑"/>
          <w:b w:val="0"/>
          <w:sz w:val="21"/>
          <w:lang w:val="en-US" w:eastAsia="zh-CN"/>
        </w:rPr>
        <w:t>虽然可以通过匹配机制优化该体验，但对于一个面向大量玩家的游戏而言，如果要考虑到所有人水平的差异需要大量的工作，而且可能会影响另一部分人的游戏体验（他们无法割草了），这是不可接受的开销和代价，当玩家厌倦了屡次的死亡和长期的高压，他们可能会放弃该游戏。</w:t>
      </w:r>
    </w:p>
    <w:p w14:paraId="4E880103">
      <w:pPr>
        <w:pStyle w:val="16"/>
        <w:rPr>
          <w:rFonts w:hint="eastAsia" w:ascii="微软雅黑" w:hAnsi="微软雅黑" w:eastAsia="微软雅黑" w:cs="微软雅黑"/>
        </w:rPr>
      </w:pPr>
      <w:r>
        <w:rPr>
          <w:rFonts w:hint="eastAsia" w:ascii="微软雅黑" w:hAnsi="微软雅黑" w:eastAsia="微软雅黑" w:cs="微软雅黑"/>
          <w:b w:val="0"/>
          <w:sz w:val="21"/>
        </w:rPr>
        <w:t>人与人的竞争不可控：策划</w:t>
      </w:r>
      <w:r>
        <w:rPr>
          <w:rFonts w:hint="eastAsia" w:cs="微软雅黑"/>
          <w:b w:val="0"/>
          <w:sz w:val="21"/>
          <w:lang w:val="en-US" w:eastAsia="zh-CN"/>
        </w:rPr>
        <w:t>是</w:t>
      </w:r>
      <w:r>
        <w:rPr>
          <w:rFonts w:hint="eastAsia" w:ascii="微软雅黑" w:hAnsi="微软雅黑" w:eastAsia="微软雅黑" w:cs="微软雅黑"/>
          <w:b w:val="0"/>
          <w:sz w:val="21"/>
        </w:rPr>
        <w:t>无法保证对局</w:t>
      </w:r>
      <w:r>
        <w:rPr>
          <w:rFonts w:hint="eastAsia" w:cs="微软雅黑"/>
          <w:b w:val="0"/>
          <w:sz w:val="21"/>
          <w:lang w:val="en-US" w:eastAsia="zh-CN"/>
        </w:rPr>
        <w:t>永远公平、有趣的</w:t>
      </w:r>
      <w:r>
        <w:rPr>
          <w:rFonts w:hint="eastAsia" w:ascii="微软雅黑" w:hAnsi="微软雅黑" w:eastAsia="微软雅黑" w:cs="微软雅黑"/>
          <w:b w:val="0"/>
          <w:sz w:val="21"/>
        </w:rPr>
        <w:t>，</w:t>
      </w:r>
      <w:r>
        <w:rPr>
          <w:rFonts w:hint="eastAsia" w:cs="微软雅黑"/>
          <w:b w:val="0"/>
          <w:sz w:val="21"/>
          <w:lang w:val="en-US" w:eastAsia="zh-CN"/>
        </w:rPr>
        <w:t>因为每个人都有个人的战术和思想，以及突发的“小创意”，通过系统的限制无法面面俱到，</w:t>
      </w:r>
      <w:r>
        <w:rPr>
          <w:rFonts w:hint="eastAsia" w:ascii="微软雅黑" w:hAnsi="微软雅黑" w:eastAsia="微软雅黑" w:cs="微软雅黑"/>
          <w:b w:val="0"/>
          <w:sz w:val="21"/>
        </w:rPr>
        <w:t xml:space="preserve">matchmaking 修不掉技能/装备不对称的死穴——故 PvP </w:t>
      </w:r>
      <w:r>
        <w:rPr>
          <w:rFonts w:hint="eastAsia" w:cs="微软雅黑"/>
          <w:b w:val="0"/>
          <w:sz w:val="21"/>
          <w:lang w:val="en-US" w:eastAsia="zh-CN"/>
        </w:rPr>
        <w:t>机制存在</w:t>
      </w:r>
      <w:r>
        <w:rPr>
          <w:rFonts w:hint="eastAsia" w:ascii="微软雅黑" w:hAnsi="微软雅黑" w:eastAsia="微软雅黑" w:cs="微软雅黑"/>
          <w:b w:val="0"/>
          <w:sz w:val="21"/>
        </w:rPr>
        <w:t>天然脆弱</w:t>
      </w:r>
      <w:r>
        <w:rPr>
          <w:rFonts w:hint="eastAsia" w:cs="微软雅黑"/>
          <w:b w:val="0"/>
          <w:sz w:val="21"/>
          <w:lang w:val="en-US" w:eastAsia="zh-CN"/>
        </w:rPr>
        <w:t>的弱点</w:t>
      </w:r>
      <w:r>
        <w:rPr>
          <w:rFonts w:hint="eastAsia" w:ascii="微软雅黑" w:hAnsi="微软雅黑" w:eastAsia="微软雅黑" w:cs="微软雅黑"/>
          <w:b w:val="0"/>
          <w:sz w:val="21"/>
        </w:rPr>
        <w:t>。</w:t>
      </w:r>
    </w:p>
    <w:p w14:paraId="20FE3640">
      <w:pPr>
        <w:pStyle w:val="16"/>
        <w:rPr>
          <w:rFonts w:hint="eastAsia" w:ascii="微软雅黑" w:hAnsi="微软雅黑" w:eastAsia="微软雅黑" w:cs="微软雅黑"/>
        </w:rPr>
      </w:pPr>
      <w:r>
        <w:rPr>
          <w:rFonts w:hint="eastAsia" w:ascii="微软雅黑" w:hAnsi="微软雅黑" w:eastAsia="微软雅黑" w:cs="微软雅黑"/>
          <w:b w:val="0"/>
          <w:sz w:val="21"/>
        </w:rPr>
        <w:t>策划立场：我们与玩家同频、满足其需求，</w:t>
      </w:r>
      <w:r>
        <w:rPr>
          <w:rFonts w:hint="eastAsia" w:cs="微软雅黑"/>
          <w:b w:val="0"/>
          <w:sz w:val="21"/>
          <w:lang w:val="en-US" w:eastAsia="zh-CN"/>
        </w:rPr>
        <w:t>尽量保证玩家的改动都指向正方向，</w:t>
      </w:r>
      <w:r>
        <w:rPr>
          <w:rFonts w:hint="eastAsia" w:ascii="微软雅黑" w:hAnsi="微软雅黑" w:eastAsia="微软雅黑" w:cs="微软雅黑"/>
          <w:b w:val="0"/>
          <w:sz w:val="21"/>
        </w:rPr>
        <w:t>而非针对玩家短板做剥削式设计</w:t>
      </w:r>
      <w:r>
        <w:rPr>
          <w:rFonts w:hint="eastAsia" w:cs="微软雅黑"/>
          <w:b w:val="0"/>
          <w:sz w:val="21"/>
          <w:lang w:eastAsia="zh-CN"/>
        </w:rPr>
        <w:t>，</w:t>
      </w:r>
      <w:r>
        <w:rPr>
          <w:rFonts w:hint="eastAsia" w:ascii="微软雅黑" w:hAnsi="微软雅黑" w:eastAsia="微软雅黑" w:cs="微软雅黑"/>
          <w:b w:val="0"/>
          <w:sz w:val="21"/>
        </w:rPr>
        <w:t>这是玩家体验 owner 的立场，而非指标榨取立场。</w:t>
      </w:r>
    </w:p>
    <w:p w14:paraId="37AC95AE">
      <w:pPr>
        <w:pStyle w:val="4"/>
        <w:rPr>
          <w:rFonts w:hint="eastAsia" w:ascii="微软雅黑" w:hAnsi="微软雅黑" w:eastAsia="微软雅黑" w:cs="微软雅黑"/>
        </w:rPr>
      </w:pPr>
      <w:r>
        <w:rPr>
          <w:rFonts w:hint="eastAsia" w:ascii="微软雅黑" w:hAnsi="微软雅黑" w:eastAsia="微软雅黑" w:cs="微软雅黑"/>
          <w:b/>
          <w:sz w:val="26"/>
        </w:rPr>
        <w:t>1.5 市场分析与品类机会</w:t>
      </w:r>
    </w:p>
    <w:p w14:paraId="79EBE26D">
      <w:pPr>
        <w:rPr>
          <w:rFonts w:hint="eastAsia" w:ascii="微软雅黑" w:hAnsi="微软雅黑" w:eastAsia="微软雅黑" w:cs="微软雅黑"/>
        </w:rPr>
      </w:pPr>
      <w:r>
        <w:rPr>
          <w:rFonts w:hint="eastAsia" w:ascii="微软雅黑" w:hAnsi="微软雅黑" w:eastAsia="微软雅黑" w:cs="微软雅黑"/>
          <w:b w:val="0"/>
          <w:sz w:val="21"/>
        </w:rPr>
        <w:t>上述立场并非空想，而是被市场数据反复验证</w:t>
      </w:r>
      <w:r>
        <w:rPr>
          <w:rFonts w:hint="eastAsia" w:cs="微软雅黑"/>
          <w:b w:val="0"/>
          <w:sz w:val="21"/>
          <w:lang w:eastAsia="zh-CN"/>
        </w:rPr>
        <w:t>，</w:t>
      </w:r>
      <w:r>
        <w:rPr>
          <w:rFonts w:hint="eastAsia" w:cs="微软雅黑"/>
          <w:b w:val="0"/>
          <w:sz w:val="21"/>
          <w:lang w:val="en-US" w:eastAsia="zh-CN"/>
        </w:rPr>
        <w:t>在进行上述设计之前，从Steam和Newzoo上获取了一批数据进行分析</w:t>
      </w:r>
      <w:r>
        <w:rPr>
          <w:rFonts w:hint="eastAsia" w:ascii="微软雅黑" w:hAnsi="微软雅黑" w:eastAsia="微软雅黑" w:cs="微软雅黑"/>
          <w:b w:val="0"/>
          <w:sz w:val="21"/>
        </w:rPr>
        <w:t>。</w:t>
      </w:r>
    </w:p>
    <w:p w14:paraId="0E262D90">
      <w:pPr>
        <w:rPr>
          <w:rFonts w:hint="eastAsia" w:ascii="微软雅黑" w:hAnsi="微软雅黑" w:eastAsia="微软雅黑" w:cs="微软雅黑"/>
        </w:rPr>
      </w:pPr>
      <w:r>
        <w:rPr>
          <w:rFonts w:hint="eastAsia" w:ascii="微软雅黑" w:hAnsi="微软雅黑" w:eastAsia="微软雅黑" w:cs="微软雅黑"/>
          <w:b/>
          <w:sz w:val="21"/>
        </w:rPr>
        <w:t>（一）PvP</w:t>
      </w:r>
      <w:r>
        <w:rPr>
          <w:rFonts w:hint="eastAsia" w:cs="微软雅黑"/>
          <w:b/>
          <w:sz w:val="21"/>
          <w:lang w:val="en-US" w:eastAsia="zh-CN"/>
        </w:rPr>
        <w:t>vE类</w:t>
      </w:r>
      <w:r>
        <w:rPr>
          <w:rFonts w:hint="eastAsia" w:ascii="微软雅黑" w:hAnsi="微软雅黑" w:eastAsia="微软雅黑" w:cs="微软雅黑"/>
          <w:b/>
          <w:sz w:val="21"/>
        </w:rPr>
        <w:t>射击的墓园</w:t>
      </w:r>
      <w:r>
        <w:rPr>
          <w:rFonts w:hint="eastAsia" w:cs="微软雅黑"/>
          <w:b/>
          <w:sz w:val="21"/>
          <w:lang w:val="en-US" w:eastAsia="zh-CN"/>
        </w:rPr>
        <w:t xml:space="preserve"> </w:t>
      </w:r>
      <w:r>
        <w:rPr>
          <w:rFonts w:hint="eastAsia" w:ascii="微软雅黑" w:hAnsi="微软雅黑" w:eastAsia="微软雅黑" w:cs="微软雅黑"/>
          <w:b/>
          <w:sz w:val="21"/>
        </w:rPr>
        <w:t>——</w:t>
      </w:r>
      <w:r>
        <w:rPr>
          <w:rFonts w:hint="eastAsia" w:cs="微软雅黑"/>
          <w:b/>
          <w:sz w:val="21"/>
          <w:lang w:val="en-US" w:eastAsia="zh-CN"/>
        </w:rPr>
        <w:t xml:space="preserve"> </w:t>
      </w:r>
      <w:r>
        <w:rPr>
          <w:rFonts w:hint="eastAsia" w:ascii="微软雅黑" w:hAnsi="微软雅黑" w:eastAsia="微软雅黑" w:cs="微软雅黑"/>
          <w:b/>
          <w:sz w:val="21"/>
        </w:rPr>
        <w:t>证明</w:t>
      </w:r>
      <w:r>
        <w:rPr>
          <w:rFonts w:hint="eastAsia" w:cs="微软雅黑"/>
          <w:b/>
          <w:sz w:val="21"/>
          <w:lang w:eastAsia="zh-CN"/>
        </w:rPr>
        <w:t>【</w:t>
      </w:r>
      <w:r>
        <w:rPr>
          <w:rFonts w:hint="eastAsia" w:cs="微软雅黑"/>
          <w:b/>
          <w:sz w:val="21"/>
          <w:lang w:val="en-US" w:eastAsia="zh-CN"/>
        </w:rPr>
        <w:t>PvE环境下</w:t>
      </w:r>
      <w:r>
        <w:rPr>
          <w:rFonts w:hint="eastAsia" w:ascii="微软雅黑" w:hAnsi="微软雅黑" w:eastAsia="微软雅黑" w:cs="微软雅黑"/>
          <w:b/>
          <w:sz w:val="21"/>
        </w:rPr>
        <w:t>矛盾指向玩家</w:t>
      </w:r>
      <w:r>
        <w:rPr>
          <w:rFonts w:hint="eastAsia" w:cs="微软雅黑"/>
          <w:b/>
          <w:sz w:val="21"/>
          <w:lang w:eastAsia="zh-CN"/>
        </w:rPr>
        <w:t>】</w:t>
      </w:r>
      <w:r>
        <w:rPr>
          <w:rFonts w:hint="eastAsia" w:ascii="微软雅黑" w:hAnsi="微软雅黑" w:eastAsia="微软雅黑" w:cs="微软雅黑"/>
          <w:b/>
          <w:sz w:val="21"/>
        </w:rPr>
        <w:t>玩法</w:t>
      </w:r>
      <w:r>
        <w:rPr>
          <w:rFonts w:hint="eastAsia" w:cs="微软雅黑"/>
          <w:b/>
          <w:sz w:val="21"/>
          <w:lang w:val="en-US" w:eastAsia="zh-CN"/>
        </w:rPr>
        <w:t>的</w:t>
      </w:r>
      <w:r>
        <w:rPr>
          <w:rFonts w:hint="eastAsia" w:ascii="微软雅黑" w:hAnsi="微软雅黑" w:eastAsia="微软雅黑" w:cs="微软雅黑"/>
          <w:b/>
          <w:sz w:val="21"/>
        </w:rPr>
        <w:t>高风险</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608"/>
        <w:gridCol w:w="1814"/>
        <w:gridCol w:w="4082"/>
      </w:tblGrid>
      <w:tr w14:paraId="73A6E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08" w:type="dxa"/>
          </w:tcPr>
          <w:p w14:paraId="511A9930">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代表案例</w:t>
            </w:r>
          </w:p>
        </w:tc>
        <w:tc>
          <w:tcPr>
            <w:tcW w:w="1814" w:type="dxa"/>
          </w:tcPr>
          <w:p w14:paraId="6BB558A7">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状态</w:t>
            </w:r>
          </w:p>
        </w:tc>
        <w:tc>
          <w:tcPr>
            <w:tcW w:w="4082" w:type="dxa"/>
          </w:tcPr>
          <w:p w14:paraId="5CF2A101">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死因（与 PvP / 搜打撤相关）</w:t>
            </w:r>
          </w:p>
        </w:tc>
      </w:tr>
      <w:tr w14:paraId="39D050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08" w:type="dxa"/>
          </w:tcPr>
          <w:p w14:paraId="6489E8F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The Cycle: Frontier（风暴奇侠：前线）</w:t>
            </w:r>
          </w:p>
        </w:tc>
        <w:tc>
          <w:tcPr>
            <w:tcW w:w="1814" w:type="dxa"/>
          </w:tcPr>
          <w:p w14:paraId="6052A0E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2023.9 关服</w:t>
            </w:r>
          </w:p>
        </w:tc>
        <w:tc>
          <w:tcPr>
            <w:tcW w:w="4082" w:type="dxa"/>
          </w:tcPr>
          <w:p w14:paraId="11AD6F8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外挂横行驱散玩家 + F2P 变现差致财务不可持续；</w:t>
            </w:r>
            <w:r>
              <w:rPr>
                <w:rFonts w:hint="eastAsia" w:cs="微软雅黑"/>
                <w:b w:val="0"/>
                <w:sz w:val="19"/>
                <w:lang w:val="en-US" w:eastAsia="zh-CN"/>
              </w:rPr>
              <w:t>但</w:t>
            </w:r>
            <w:r>
              <w:rPr>
                <w:rFonts w:hint="eastAsia" w:ascii="微软雅黑" w:hAnsi="微软雅黑" w:eastAsia="微软雅黑" w:cs="微软雅黑"/>
                <w:b w:val="0"/>
                <w:sz w:val="19"/>
              </w:rPr>
              <w:t>设定/枪感获好评</w:t>
            </w:r>
          </w:p>
        </w:tc>
      </w:tr>
      <w:tr w14:paraId="0DCDEF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08" w:type="dxa"/>
          </w:tcPr>
          <w:p w14:paraId="6DD545E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Hyenas</w:t>
            </w:r>
          </w:p>
        </w:tc>
        <w:tc>
          <w:tcPr>
            <w:tcW w:w="1814" w:type="dxa"/>
          </w:tcPr>
          <w:p w14:paraId="68379E76">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 xml:space="preserve">2023.9 </w:t>
            </w:r>
            <w:r>
              <w:rPr>
                <w:rFonts w:hint="eastAsia" w:cs="微软雅黑"/>
                <w:b w:val="0"/>
                <w:sz w:val="19"/>
                <w:lang w:val="en-US" w:eastAsia="zh-CN"/>
              </w:rPr>
              <w:t>取消发售</w:t>
            </w:r>
          </w:p>
        </w:tc>
        <w:tc>
          <w:tcPr>
            <w:tcW w:w="4082" w:type="dxa"/>
          </w:tcPr>
          <w:p w14:paraId="2F375B6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新 IP + 欧洲工作室无网游运营经验 + 通胀恶化成本，低盈利预期被砍掉</w:t>
            </w:r>
          </w:p>
        </w:tc>
      </w:tr>
      <w:tr w14:paraId="0DF340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08" w:type="dxa"/>
          </w:tcPr>
          <w:p w14:paraId="5181AA0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Wildgate（无主星渊）</w:t>
            </w:r>
          </w:p>
        </w:tc>
        <w:tc>
          <w:tcPr>
            <w:tcW w:w="1814" w:type="dxa"/>
          </w:tcPr>
          <w:p w14:paraId="497AC2B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 xml:space="preserve">2025.7 </w:t>
            </w:r>
            <w:r>
              <w:rPr>
                <w:rFonts w:hint="eastAsia" w:cs="微软雅黑"/>
                <w:b w:val="0"/>
                <w:sz w:val="19"/>
                <w:lang w:val="en-US" w:eastAsia="zh-CN"/>
              </w:rPr>
              <w:t>发售</w:t>
            </w:r>
            <w:r>
              <w:rPr>
                <w:rFonts w:hint="eastAsia" w:ascii="微软雅黑" w:hAnsi="微软雅黑" w:eastAsia="微软雅黑" w:cs="微软雅黑"/>
                <w:b w:val="0"/>
                <w:sz w:val="19"/>
              </w:rPr>
              <w:t xml:space="preserve"> → 2026.7 转维护</w:t>
            </w:r>
          </w:p>
        </w:tc>
        <w:tc>
          <w:tcPr>
            <w:tcW w:w="4082" w:type="dxa"/>
          </w:tcPr>
          <w:p w14:paraId="7A14E653">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峰值 7799 → 日活 25–150 ；</w:t>
            </w:r>
            <w:r>
              <w:rPr>
                <w:rFonts w:hint="eastAsia" w:cs="微软雅黑"/>
                <w:b w:val="0"/>
                <w:sz w:val="19"/>
                <w:lang w:val="en-US" w:eastAsia="zh-CN"/>
              </w:rPr>
              <w:t>品类：</w:t>
            </w:r>
            <w:r>
              <w:rPr>
                <w:rFonts w:hint="eastAsia" w:ascii="微软雅黑" w:hAnsi="微软雅黑" w:eastAsia="微软雅黑" w:cs="微软雅黑"/>
                <w:b w:val="0"/>
                <w:sz w:val="19"/>
              </w:rPr>
              <w:t>太空 PvPvE</w:t>
            </w:r>
            <w:r>
              <w:rPr>
                <w:rFonts w:hint="eastAsia" w:cs="微软雅黑"/>
                <w:b w:val="0"/>
                <w:sz w:val="19"/>
                <w:lang w:val="en-US" w:eastAsia="zh-CN"/>
              </w:rPr>
              <w:t xml:space="preserve"> 搜打撤</w:t>
            </w:r>
          </w:p>
        </w:tc>
      </w:tr>
      <w:tr w14:paraId="507AAB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08" w:type="dxa"/>
          </w:tcPr>
          <w:p w14:paraId="36137FA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Marauders</w:t>
            </w:r>
          </w:p>
        </w:tc>
        <w:tc>
          <w:tcPr>
            <w:tcW w:w="1814" w:type="dxa"/>
          </w:tcPr>
          <w:p w14:paraId="5D0821D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实质死亡（≈0 在线）</w:t>
            </w:r>
          </w:p>
        </w:tc>
        <w:tc>
          <w:tcPr>
            <w:tcW w:w="4082" w:type="dxa"/>
          </w:tcPr>
          <w:p w14:paraId="2121EB6E">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蒸汽朋克太空 PvPvE，硬核劝退休闲</w:t>
            </w:r>
            <w:r>
              <w:rPr>
                <w:rFonts w:hint="eastAsia" w:cs="微软雅黑"/>
                <w:b w:val="0"/>
                <w:sz w:val="19"/>
                <w:lang w:val="en-US" w:eastAsia="zh-CN"/>
              </w:rPr>
              <w:t>类玩家</w:t>
            </w:r>
          </w:p>
        </w:tc>
      </w:tr>
      <w:tr w14:paraId="020DCE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608" w:type="dxa"/>
          </w:tcPr>
          <w:p w14:paraId="61F40044">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其他</w:t>
            </w:r>
            <w:r>
              <w:rPr>
                <w:rFonts w:hint="eastAsia" w:cs="微软雅黑"/>
                <w:b w:val="0"/>
                <w:sz w:val="19"/>
                <w:lang w:val="en-US" w:eastAsia="zh-CN"/>
              </w:rPr>
              <w:t>失败案例</w:t>
            </w:r>
          </w:p>
        </w:tc>
        <w:tc>
          <w:tcPr>
            <w:tcW w:w="1814" w:type="dxa"/>
          </w:tcPr>
          <w:p w14:paraId="0BAE332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关服/取消/停更</w:t>
            </w:r>
          </w:p>
        </w:tc>
        <w:tc>
          <w:tcPr>
            <w:tcW w:w="4082" w:type="dxa"/>
          </w:tcPr>
          <w:p w14:paraId="3049260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Badlanders(</w:t>
            </w:r>
            <w:r>
              <w:rPr>
                <w:rFonts w:hint="eastAsia" w:cs="微软雅黑"/>
                <w:b w:val="0"/>
                <w:sz w:val="19"/>
                <w:lang w:val="en-US" w:eastAsia="zh-CN"/>
              </w:rPr>
              <w:t>超凡先锋</w:t>
            </w:r>
            <w:r>
              <w:rPr>
                <w:rFonts w:hint="eastAsia" w:ascii="微软雅黑" w:hAnsi="微软雅黑" w:eastAsia="微软雅黑" w:cs="微软雅黑"/>
                <w:b w:val="0"/>
                <w:sz w:val="19"/>
              </w:rPr>
              <w:t>)、Hawked、Scavengers</w:t>
            </w:r>
            <w:r>
              <w:rPr>
                <w:rFonts w:hint="eastAsia" w:cs="微软雅黑"/>
                <w:b w:val="0"/>
                <w:sz w:val="19"/>
                <w:lang w:eastAsia="zh-CN"/>
              </w:rPr>
              <w:t>（</w:t>
            </w:r>
            <w:r>
              <w:rPr>
                <w:rFonts w:hint="eastAsia" w:cs="微软雅黑"/>
                <w:b w:val="0"/>
                <w:sz w:val="19"/>
                <w:lang w:val="en-US" w:eastAsia="zh-CN"/>
              </w:rPr>
              <w:t>拾荒者</w:t>
            </w:r>
            <w:r>
              <w:rPr>
                <w:rFonts w:hint="eastAsia" w:cs="微软雅黑"/>
                <w:b w:val="0"/>
                <w:sz w:val="19"/>
                <w:lang w:eastAsia="zh-CN"/>
              </w:rPr>
              <w:t>）</w:t>
            </w:r>
            <w:r>
              <w:rPr>
                <w:rFonts w:hint="eastAsia" w:ascii="微软雅黑" w:hAnsi="微软雅黑" w:eastAsia="微软雅黑" w:cs="微软雅黑"/>
                <w:b w:val="0"/>
                <w:sz w:val="19"/>
              </w:rPr>
              <w:t>、The Division Heartland(</w:t>
            </w:r>
            <w:r>
              <w:rPr>
                <w:rFonts w:hint="eastAsia" w:cs="微软雅黑"/>
                <w:b w:val="0"/>
                <w:sz w:val="19"/>
                <w:lang w:val="en-US" w:eastAsia="zh-CN"/>
              </w:rPr>
              <w:t>全境封锁</w:t>
            </w:r>
            <w:r>
              <w:rPr>
                <w:rFonts w:hint="eastAsia" w:ascii="微软雅黑" w:hAnsi="微软雅黑" w:eastAsia="微软雅黑" w:cs="微软雅黑"/>
                <w:b w:val="0"/>
                <w:sz w:val="19"/>
              </w:rPr>
              <w:t>)、Seekers of Skyveil、Level Zero: Extraction</w:t>
            </w:r>
          </w:p>
        </w:tc>
      </w:tr>
    </w:tbl>
    <w:p w14:paraId="23E50FE0">
      <w:pPr>
        <w:rPr>
          <w:rFonts w:hint="eastAsia" w:ascii="微软雅黑" w:hAnsi="微软雅黑" w:eastAsia="微软雅黑" w:cs="微软雅黑"/>
        </w:rPr>
      </w:pPr>
    </w:p>
    <w:p w14:paraId="37181AA6">
      <w:pPr>
        <w:numPr>
          <w:ilvl w:val="0"/>
          <w:numId w:val="0"/>
        </w:numPr>
        <w:rPr>
          <w:rFonts w:hint="eastAsia" w:cs="微软雅黑"/>
          <w:b/>
          <w:sz w:val="21"/>
          <w:lang w:val="en-US" w:eastAsia="zh-CN"/>
        </w:rPr>
      </w:pPr>
      <w:r>
        <w:rPr>
          <w:rFonts w:hint="eastAsia" w:cs="微软雅黑"/>
          <w:b/>
          <w:sz w:val="21"/>
          <w:lang w:eastAsia="zh-CN"/>
        </w:rPr>
        <w:t>（</w:t>
      </w:r>
      <w:r>
        <w:rPr>
          <w:rFonts w:hint="eastAsia" w:cs="微软雅黑"/>
          <w:b/>
          <w:sz w:val="21"/>
          <w:lang w:val="en-US" w:eastAsia="zh-CN"/>
        </w:rPr>
        <w:t>二</w:t>
      </w:r>
      <w:r>
        <w:rPr>
          <w:rFonts w:hint="eastAsia" w:cs="微软雅黑"/>
          <w:b/>
          <w:sz w:val="21"/>
          <w:lang w:eastAsia="zh-CN"/>
        </w:rPr>
        <w:t>）</w:t>
      </w:r>
      <w:r>
        <w:rPr>
          <w:rFonts w:hint="eastAsia" w:ascii="微软雅黑" w:hAnsi="微软雅黑" w:eastAsia="微软雅黑" w:cs="微软雅黑"/>
          <w:b/>
          <w:sz w:val="21"/>
        </w:rPr>
        <w:t>ARC Raiders——证明</w:t>
      </w:r>
      <w:r>
        <w:rPr>
          <w:rFonts w:hint="eastAsia" w:cs="微软雅黑"/>
          <w:b/>
          <w:sz w:val="21"/>
          <w:lang w:eastAsia="zh-CN"/>
        </w:rPr>
        <w:t>【</w:t>
      </w:r>
      <w:r>
        <w:rPr>
          <w:rFonts w:hint="eastAsia" w:ascii="微软雅黑" w:hAnsi="微软雅黑" w:eastAsia="微软雅黑" w:cs="微软雅黑"/>
          <w:b/>
          <w:sz w:val="21"/>
        </w:rPr>
        <w:t>把 PvP 削弱为可选张力、PvE 当主体</w:t>
      </w:r>
      <w:r>
        <w:rPr>
          <w:rFonts w:hint="eastAsia" w:cs="微软雅黑"/>
          <w:b/>
          <w:sz w:val="21"/>
          <w:lang w:eastAsia="zh-CN"/>
        </w:rPr>
        <w:t>】</w:t>
      </w:r>
      <w:r>
        <w:rPr>
          <w:rFonts w:hint="eastAsia" w:cs="微软雅黑"/>
          <w:b/>
          <w:sz w:val="21"/>
          <w:lang w:val="en-US" w:eastAsia="zh-CN"/>
        </w:rPr>
        <w:t>是成功的一个方向</w:t>
      </w:r>
    </w:p>
    <w:p w14:paraId="2C86F663">
      <w:pPr>
        <w:numPr>
          <w:ilvl w:val="0"/>
          <w:numId w:val="0"/>
        </w:numPr>
        <w:rPr>
          <w:rFonts w:hint="default" w:cs="微软雅黑"/>
          <w:b w:val="0"/>
          <w:bCs/>
          <w:sz w:val="21"/>
          <w:lang w:val="en-US" w:eastAsia="zh-CN"/>
        </w:rPr>
      </w:pPr>
      <w:r>
        <w:rPr>
          <w:rFonts w:hint="eastAsia" w:cs="微软雅黑"/>
          <w:b/>
          <w:bCs w:val="0"/>
          <w:sz w:val="21"/>
          <w:lang w:val="en-US" w:eastAsia="zh-CN"/>
        </w:rPr>
        <w:t>备注：</w:t>
      </w:r>
      <w:r>
        <w:rPr>
          <w:rFonts w:hint="eastAsia" w:cs="微软雅黑"/>
          <w:b w:val="0"/>
          <w:bCs/>
          <w:sz w:val="21"/>
          <w:lang w:val="en-US" w:eastAsia="zh-CN"/>
        </w:rPr>
        <w:t>本人在英国时，曾与英国好友一同玩过该游戏，这款PvPvE搜打撤含有局内交流系统，玩家之间的对抗张力的确在可控的降低。</w:t>
      </w:r>
    </w:p>
    <w:p w14:paraId="0BA2CAC3">
      <w:pPr>
        <w:pStyle w:val="16"/>
        <w:rPr>
          <w:rFonts w:hint="eastAsia" w:ascii="微软雅黑" w:hAnsi="微软雅黑" w:eastAsia="微软雅黑" w:cs="微软雅黑"/>
        </w:rPr>
      </w:pPr>
      <w:r>
        <w:rPr>
          <w:rFonts w:hint="eastAsia" w:ascii="微软雅黑" w:hAnsi="微软雅黑" w:eastAsia="微软雅黑" w:cs="微软雅黑"/>
          <w:b w:val="0"/>
          <w:sz w:val="21"/>
        </w:rPr>
        <w:t xml:space="preserve">Embark 出品，2025.10 发售；设计信条（CEO </w:t>
      </w:r>
      <w:r>
        <w:rPr>
          <w:rFonts w:hint="eastAsia" w:cs="微软雅黑"/>
          <w:b w:val="0"/>
          <w:sz w:val="21"/>
          <w:lang w:val="en-US" w:eastAsia="zh-CN"/>
        </w:rPr>
        <w:t>亲口说明</w:t>
      </w:r>
      <w:r>
        <w:rPr>
          <w:rFonts w:hint="eastAsia" w:ascii="微软雅黑" w:hAnsi="微软雅黑" w:eastAsia="微软雅黑" w:cs="微软雅黑"/>
          <w:b w:val="0"/>
          <w:sz w:val="21"/>
        </w:rPr>
        <w:t>）：</w:t>
      </w:r>
      <w:r>
        <w:rPr>
          <w:rFonts w:hint="eastAsia" w:cs="微软雅黑"/>
          <w:b w:val="0"/>
          <w:sz w:val="21"/>
          <w:lang w:eastAsia="zh-CN"/>
        </w:rPr>
        <w:t>【</w:t>
      </w:r>
      <w:r>
        <w:rPr>
          <w:rFonts w:hint="eastAsia" w:ascii="微软雅黑" w:hAnsi="微软雅黑" w:eastAsia="微软雅黑" w:cs="微软雅黑"/>
          <w:b w:val="0"/>
          <w:sz w:val="21"/>
        </w:rPr>
        <w:t>游戏不是为了射其他玩家</w:t>
      </w:r>
      <w:r>
        <w:rPr>
          <w:rFonts w:hint="eastAsia" w:cs="微软雅黑"/>
          <w:b w:val="0"/>
          <w:sz w:val="21"/>
          <w:lang w:eastAsia="zh-CN"/>
        </w:rPr>
        <w:t>】</w:t>
      </w:r>
      <w:r>
        <w:rPr>
          <w:rFonts w:hint="eastAsia" w:ascii="微软雅黑" w:hAnsi="微软雅黑" w:eastAsia="微软雅黑" w:cs="微软雅黑"/>
          <w:b w:val="0"/>
          <w:sz w:val="21"/>
        </w:rPr>
        <w:t>，PvP 仅作制造张力的可选工具，不强制、不删、无纯 PvE 模式。</w:t>
      </w:r>
    </w:p>
    <w:p w14:paraId="65E3E35B">
      <w:pPr>
        <w:pStyle w:val="16"/>
        <w:rPr>
          <w:rFonts w:hint="eastAsia" w:ascii="微软雅黑" w:hAnsi="微软雅黑" w:eastAsia="微软雅黑" w:cs="微软雅黑"/>
        </w:rPr>
      </w:pPr>
      <w:r>
        <w:rPr>
          <w:rFonts w:hint="eastAsia" w:ascii="微软雅黑" w:hAnsi="微软雅黑" w:eastAsia="微软雅黑" w:cs="微软雅黑"/>
          <w:b w:val="0"/>
          <w:sz w:val="21"/>
        </w:rPr>
        <w:t>成绩（Alinea Analytics，截至 2026.1.5）：全球销量 1200 万+，预估营收 &gt;3.5 亿美元，DAU 峰值 320 万（2026.1.4，刷新同类付费服务型射击纪录）。</w:t>
      </w:r>
    </w:p>
    <w:p w14:paraId="71F74798">
      <w:pPr>
        <w:pStyle w:val="16"/>
        <w:rPr>
          <w:rFonts w:hint="eastAsia" w:ascii="微软雅黑" w:hAnsi="微软雅黑" w:eastAsia="微软雅黑" w:cs="微软雅黑"/>
        </w:rPr>
      </w:pPr>
      <w:r>
        <w:rPr>
          <w:rFonts w:hint="eastAsia" w:ascii="微软雅黑" w:hAnsi="微软雅黑" w:eastAsia="微软雅黑" w:cs="微软雅黑"/>
          <w:b w:val="0"/>
          <w:sz w:val="21"/>
        </w:rPr>
        <w:t>其对本项目意义：站在</w:t>
      </w:r>
      <w:r>
        <w:rPr>
          <w:rFonts w:hint="eastAsia" w:cs="微软雅黑"/>
          <w:b w:val="0"/>
          <w:sz w:val="21"/>
          <w:lang w:eastAsia="zh-CN"/>
        </w:rPr>
        <w:t>【</w:t>
      </w:r>
      <w:r>
        <w:rPr>
          <w:rFonts w:hint="eastAsia" w:ascii="微软雅黑" w:hAnsi="微软雅黑" w:eastAsia="微软雅黑" w:cs="微软雅黑"/>
          <w:b w:val="0"/>
          <w:sz w:val="21"/>
        </w:rPr>
        <w:t>合作 PvE 搜打撤</w:t>
      </w:r>
      <w:r>
        <w:rPr>
          <w:rFonts w:hint="eastAsia" w:cs="微软雅黑"/>
          <w:b w:val="0"/>
          <w:sz w:val="21"/>
          <w:lang w:eastAsia="zh-CN"/>
        </w:rPr>
        <w:t>】</w:t>
      </w:r>
      <w:r>
        <w:rPr>
          <w:rFonts w:hint="eastAsia" w:ascii="微软雅黑" w:hAnsi="微软雅黑" w:eastAsia="微软雅黑" w:cs="微软雅黑"/>
          <w:b w:val="0"/>
          <w:sz w:val="21"/>
        </w:rPr>
        <w:t>被验证的趋势延长线上，且比它更纯粹（本项目无玩家互斗）。</w:t>
      </w:r>
    </w:p>
    <w:p w14:paraId="4AA04905">
      <w:pPr>
        <w:rPr>
          <w:rFonts w:hint="eastAsia" w:ascii="微软雅黑" w:hAnsi="微软雅黑" w:eastAsia="微软雅黑" w:cs="微软雅黑"/>
        </w:rPr>
      </w:pPr>
      <w:r>
        <w:rPr>
          <w:rFonts w:hint="eastAsia" w:ascii="微软雅黑" w:hAnsi="微软雅黑" w:eastAsia="微软雅黑" w:cs="微软雅黑"/>
          <w:b/>
          <w:sz w:val="21"/>
        </w:rPr>
        <w:t>（三）三角洲行动——成在流入而非结构，且暴露单模式集中风险</w:t>
      </w:r>
    </w:p>
    <w:p w14:paraId="055DC351">
      <w:pPr>
        <w:pStyle w:val="16"/>
        <w:rPr>
          <w:rFonts w:hint="eastAsia" w:ascii="微软雅黑" w:hAnsi="微软雅黑" w:eastAsia="微软雅黑" w:cs="微软雅黑"/>
        </w:rPr>
      </w:pPr>
      <w:r>
        <w:rPr>
          <w:rFonts w:hint="eastAsia" w:ascii="微软雅黑" w:hAnsi="微软雅黑" w:eastAsia="微软雅黑" w:cs="微软雅黑"/>
          <w:b w:val="0"/>
          <w:sz w:val="21"/>
        </w:rPr>
        <w:t>三角洲行动为跨端 PvPvE 射击产品；2024.12 PC 上线、2025.8 主机、全平台跨端互通。Steam 峰值 21.3 万（2025.9.6）且逐月稳涨</w:t>
      </w:r>
      <w:r>
        <w:rPr>
          <w:rFonts w:hint="eastAsia" w:cs="微软雅黑"/>
          <w:b w:val="0"/>
          <w:sz w:val="21"/>
          <w:lang w:eastAsia="zh-CN"/>
        </w:rPr>
        <w:t>（</w:t>
      </w:r>
      <w:r>
        <w:rPr>
          <w:rFonts w:hint="eastAsia" w:cs="微软雅黑"/>
          <w:b w:val="0"/>
          <w:sz w:val="21"/>
          <w:lang w:val="en-US" w:eastAsia="zh-CN"/>
        </w:rPr>
        <w:t>国内WeGame未查询</w:t>
      </w:r>
      <w:r>
        <w:rPr>
          <w:rFonts w:hint="eastAsia" w:cs="微软雅黑"/>
          <w:b w:val="0"/>
          <w:sz w:val="21"/>
          <w:lang w:eastAsia="zh-CN"/>
        </w:rPr>
        <w:t>）</w:t>
      </w:r>
      <w:r>
        <w:rPr>
          <w:rFonts w:hint="eastAsia" w:ascii="微软雅黑" w:hAnsi="微软雅黑" w:eastAsia="微软雅黑" w:cs="微软雅黑"/>
          <w:b w:val="0"/>
          <w:sz w:val="21"/>
        </w:rPr>
        <w:t>。</w:t>
      </w:r>
      <w:r>
        <w:rPr>
          <w:rFonts w:hint="eastAsia" w:cs="微软雅黑"/>
          <w:b w:val="0"/>
          <w:sz w:val="21"/>
          <w:lang w:val="en-US" w:eastAsia="zh-CN"/>
        </w:rPr>
        <w:t>游戏拥有</w:t>
      </w:r>
      <w:r>
        <w:rPr>
          <w:rFonts w:hint="eastAsia" w:ascii="微软雅黑" w:hAnsi="微软雅黑" w:eastAsia="微软雅黑" w:cs="微软雅黑"/>
          <w:b w:val="0"/>
          <w:sz w:val="21"/>
        </w:rPr>
        <w:t>三模式：全面战场 32v32 PvP、烽火地带</w:t>
      </w:r>
      <w:r>
        <w:rPr>
          <w:rFonts w:hint="eastAsia" w:cs="微软雅黑"/>
          <w:b w:val="0"/>
          <w:sz w:val="21"/>
          <w:lang w:val="en-US" w:eastAsia="zh-CN"/>
        </w:rPr>
        <w:t xml:space="preserve"> </w:t>
      </w:r>
      <w:r>
        <w:rPr>
          <w:rFonts w:hint="eastAsia" w:ascii="微软雅黑" w:hAnsi="微软雅黑" w:eastAsia="微软雅黑" w:cs="微软雅黑"/>
          <w:b w:val="0"/>
          <w:sz w:val="21"/>
        </w:rPr>
        <w:t>PvPvE、黑鹰坠落 PvE 合作。</w:t>
      </w:r>
    </w:p>
    <w:p w14:paraId="285C5A69">
      <w:pPr>
        <w:pStyle w:val="16"/>
        <w:rPr>
          <w:rFonts w:hint="eastAsia" w:ascii="微软雅黑" w:hAnsi="微软雅黑" w:eastAsia="微软雅黑" w:cs="微软雅黑"/>
        </w:rPr>
      </w:pPr>
      <w:r>
        <w:rPr>
          <w:rFonts w:hint="eastAsia" w:ascii="微软雅黑" w:hAnsi="微软雅黑" w:eastAsia="微软雅黑" w:cs="微软雅黑"/>
          <w:b w:val="0"/>
          <w:sz w:val="21"/>
        </w:rPr>
        <w:t>机制拆解：</w:t>
      </w:r>
      <w:r>
        <w:rPr>
          <w:rFonts w:hint="eastAsia" w:cs="微软雅黑"/>
          <w:b w:val="0"/>
          <w:sz w:val="21"/>
          <w:lang w:val="en-US" w:eastAsia="zh-CN"/>
        </w:rPr>
        <w:t>部分玩家自发在游戏交流平台上进行了模式投票，经过分析，</w:t>
      </w:r>
      <w:r>
        <w:rPr>
          <w:rFonts w:hint="eastAsia" w:ascii="微软雅黑" w:hAnsi="微软雅黑" w:eastAsia="微软雅黑" w:cs="微软雅黑"/>
          <w:b w:val="0"/>
          <w:sz w:val="21"/>
        </w:rPr>
        <w:t>人口实际集中在</w:t>
      </w:r>
      <w:r>
        <w:rPr>
          <w:rFonts w:hint="eastAsia" w:cs="微软雅黑"/>
          <w:b w:val="0"/>
          <w:sz w:val="21"/>
          <w:lang w:eastAsia="zh-CN"/>
        </w:rPr>
        <w:t>【</w:t>
      </w:r>
      <w:r>
        <w:rPr>
          <w:rFonts w:hint="eastAsia" w:ascii="微软雅黑" w:hAnsi="微软雅黑" w:eastAsia="微软雅黑" w:cs="微软雅黑"/>
          <w:b w:val="0"/>
          <w:sz w:val="21"/>
        </w:rPr>
        <w:t>烽火地带</w:t>
      </w:r>
      <w:r>
        <w:rPr>
          <w:rFonts w:hint="eastAsia" w:cs="微软雅黑"/>
          <w:b w:val="0"/>
          <w:sz w:val="21"/>
          <w:lang w:eastAsia="zh-CN"/>
        </w:rPr>
        <w:t>】</w:t>
      </w:r>
      <w:r>
        <w:rPr>
          <w:rFonts w:hint="eastAsia" w:ascii="微软雅黑" w:hAnsi="微软雅黑" w:eastAsia="微软雅黑" w:cs="微软雅黑"/>
          <w:b w:val="0"/>
          <w:sz w:val="21"/>
        </w:rPr>
        <w:t>——社区共识</w:t>
      </w:r>
      <w:r>
        <w:rPr>
          <w:rFonts w:hint="eastAsia" w:cs="微软雅黑"/>
          <w:b w:val="0"/>
          <w:sz w:val="21"/>
          <w:lang w:eastAsia="zh-CN"/>
        </w:rPr>
        <w:t>【</w:t>
      </w:r>
      <w:r>
        <w:rPr>
          <w:rFonts w:hint="eastAsia" w:ascii="微软雅黑" w:hAnsi="微软雅黑" w:eastAsia="微软雅黑" w:cs="微软雅黑"/>
          <w:b w:val="0"/>
          <w:sz w:val="21"/>
        </w:rPr>
        <w:t>七成玩烽火、大战场一成不到</w:t>
      </w:r>
      <w:r>
        <w:rPr>
          <w:rFonts w:hint="eastAsia" w:cs="微软雅黑"/>
          <w:b w:val="0"/>
          <w:sz w:val="21"/>
          <w:lang w:eastAsia="zh-CN"/>
        </w:rPr>
        <w:t>】</w:t>
      </w:r>
      <w:r>
        <w:rPr>
          <w:rFonts w:hint="eastAsia" w:ascii="微软雅黑" w:hAnsi="微软雅黑" w:eastAsia="微软雅黑" w:cs="微软雅黑"/>
          <w:b w:val="0"/>
          <w:sz w:val="21"/>
        </w:rPr>
        <w:t>，非高峰时段大战场匹配常陷入</w:t>
      </w:r>
      <w:r>
        <w:rPr>
          <w:rFonts w:hint="eastAsia" w:cs="微软雅黑"/>
          <w:b w:val="0"/>
          <w:sz w:val="21"/>
          <w:lang w:eastAsia="zh-CN"/>
        </w:rPr>
        <w:t>【</w:t>
      </w:r>
      <w:r>
        <w:rPr>
          <w:rFonts w:hint="eastAsia" w:ascii="微软雅黑" w:hAnsi="微软雅黑" w:eastAsia="微软雅黑" w:cs="微软雅黑"/>
          <w:b w:val="0"/>
          <w:sz w:val="21"/>
        </w:rPr>
        <w:t>寻找对局中</w:t>
      </w:r>
      <w:r>
        <w:rPr>
          <w:rFonts w:hint="eastAsia" w:cs="微软雅黑"/>
          <w:b w:val="0"/>
          <w:sz w:val="21"/>
          <w:lang w:eastAsia="zh-CN"/>
        </w:rPr>
        <w:t>】</w:t>
      </w:r>
      <w:r>
        <w:rPr>
          <w:rFonts w:hint="eastAsia" w:ascii="微软雅黑" w:hAnsi="微软雅黑" w:eastAsia="微软雅黑" w:cs="微软雅黑"/>
          <w:b w:val="0"/>
          <w:sz w:val="21"/>
        </w:rPr>
        <w:t>，成被冷落的</w:t>
      </w:r>
      <w:r>
        <w:rPr>
          <w:rFonts w:hint="eastAsia" w:cs="微软雅黑"/>
          <w:b w:val="0"/>
          <w:sz w:val="21"/>
          <w:lang w:eastAsia="zh-CN"/>
        </w:rPr>
        <w:t>【</w:t>
      </w:r>
      <w:r>
        <w:rPr>
          <w:rFonts w:hint="eastAsia" w:ascii="微软雅黑" w:hAnsi="微软雅黑" w:eastAsia="微软雅黑" w:cs="微软雅黑"/>
          <w:b w:val="0"/>
          <w:sz w:val="21"/>
        </w:rPr>
        <w:t>门面</w:t>
      </w:r>
      <w:r>
        <w:rPr>
          <w:rFonts w:hint="eastAsia" w:cs="微软雅黑"/>
          <w:b w:val="0"/>
          <w:sz w:val="21"/>
          <w:lang w:eastAsia="zh-CN"/>
        </w:rPr>
        <w:t>】（</w:t>
      </w:r>
      <w:r>
        <w:rPr>
          <w:rFonts w:hint="eastAsia" w:cs="微软雅黑"/>
          <w:b w:val="0"/>
          <w:sz w:val="21"/>
          <w:lang w:val="en-US" w:eastAsia="zh-CN"/>
        </w:rPr>
        <w:t>官方曾表态大战场是我们“最重要的模式”</w:t>
      </w:r>
      <w:r>
        <w:rPr>
          <w:rFonts w:hint="eastAsia" w:cs="微软雅黑"/>
          <w:b w:val="0"/>
          <w:sz w:val="21"/>
          <w:lang w:eastAsia="zh-CN"/>
        </w:rPr>
        <w:t>）</w:t>
      </w:r>
      <w:r>
        <w:rPr>
          <w:rFonts w:hint="eastAsia" w:ascii="微软雅黑" w:hAnsi="微软雅黑" w:eastAsia="微软雅黑" w:cs="微软雅黑"/>
          <w:b w:val="0"/>
          <w:sz w:val="21"/>
        </w:rPr>
        <w:t>。即其</w:t>
      </w:r>
      <w:r>
        <w:rPr>
          <w:rFonts w:hint="eastAsia" w:cs="微软雅黑"/>
          <w:b w:val="0"/>
          <w:sz w:val="21"/>
          <w:lang w:eastAsia="zh-CN"/>
        </w:rPr>
        <w:t>【</w:t>
      </w:r>
      <w:r>
        <w:rPr>
          <w:rFonts w:hint="eastAsia" w:ascii="微软雅黑" w:hAnsi="微软雅黑" w:eastAsia="微软雅黑" w:cs="微软雅黑"/>
          <w:b w:val="0"/>
          <w:sz w:val="21"/>
        </w:rPr>
        <w:t>多模式地板</w:t>
      </w:r>
      <w:r>
        <w:rPr>
          <w:rFonts w:hint="eastAsia" w:cs="微软雅黑"/>
          <w:b w:val="0"/>
          <w:sz w:val="21"/>
          <w:lang w:eastAsia="zh-CN"/>
        </w:rPr>
        <w:t>】</w:t>
      </w:r>
      <w:r>
        <w:rPr>
          <w:rFonts w:hint="eastAsia" w:cs="微软雅黑"/>
          <w:b w:val="0"/>
          <w:sz w:val="21"/>
          <w:lang w:val="en-US" w:eastAsia="zh-CN"/>
        </w:rPr>
        <w:t>仅仅停留在表面，落实的结果非常差</w:t>
      </w:r>
      <w:r>
        <w:rPr>
          <w:rFonts w:hint="eastAsia" w:ascii="微软雅黑" w:hAnsi="微软雅黑" w:eastAsia="微软雅黑" w:cs="微软雅黑"/>
          <w:b w:val="0"/>
          <w:sz w:val="21"/>
        </w:rPr>
        <w:t>。</w:t>
      </w:r>
    </w:p>
    <w:p w14:paraId="47E58FCD">
      <w:pPr>
        <w:pStyle w:val="16"/>
        <w:rPr>
          <w:rFonts w:hint="eastAsia" w:ascii="微软雅黑" w:hAnsi="微软雅黑" w:eastAsia="微软雅黑" w:cs="微软雅黑"/>
        </w:rPr>
      </w:pPr>
      <w:r>
        <w:rPr>
          <w:rFonts w:hint="eastAsia" w:ascii="微软雅黑" w:hAnsi="微软雅黑" w:eastAsia="微软雅黑" w:cs="微软雅黑"/>
          <w:b w:val="0"/>
          <w:sz w:val="21"/>
        </w:rPr>
        <w:t>内部脆弱性：</w:t>
      </w:r>
      <w:r>
        <w:rPr>
          <w:rFonts w:hint="eastAsia" w:cs="微软雅黑"/>
          <w:b w:val="0"/>
          <w:sz w:val="21"/>
          <w:lang w:eastAsia="zh-CN"/>
        </w:rPr>
        <w:t>（</w:t>
      </w:r>
      <w:r>
        <w:rPr>
          <w:rFonts w:hint="eastAsia" w:cs="微软雅黑"/>
          <w:b w:val="0"/>
          <w:sz w:val="21"/>
          <w:lang w:val="en-US" w:eastAsia="zh-CN"/>
        </w:rPr>
        <w:t>个人分析</w:t>
      </w:r>
      <w:r>
        <w:rPr>
          <w:rFonts w:hint="eastAsia" w:cs="微软雅黑"/>
          <w:b w:val="0"/>
          <w:sz w:val="21"/>
          <w:lang w:eastAsia="zh-CN"/>
        </w:rPr>
        <w:t>）</w:t>
      </w:r>
      <w:r>
        <w:rPr>
          <w:rFonts w:hint="eastAsia" w:cs="微软雅黑"/>
          <w:b w:val="0"/>
          <w:sz w:val="21"/>
          <w:lang w:val="en-US" w:eastAsia="zh-CN"/>
        </w:rPr>
        <w:t>三角洲只有一个开发团队，但为了实现多模式维护，</w:t>
      </w:r>
      <w:r>
        <w:rPr>
          <w:rFonts w:hint="eastAsia" w:ascii="微软雅黑" w:hAnsi="微软雅黑" w:eastAsia="微软雅黑" w:cs="微软雅黑"/>
          <w:b w:val="0"/>
          <w:sz w:val="21"/>
        </w:rPr>
        <w:t>一套研发团队</w:t>
      </w:r>
      <w:r>
        <w:rPr>
          <w:rFonts w:hint="eastAsia" w:cs="微软雅黑"/>
          <w:b w:val="0"/>
          <w:sz w:val="21"/>
          <w:lang w:val="en-US" w:eastAsia="zh-CN"/>
        </w:rPr>
        <w:t>需要同时更新</w:t>
      </w:r>
      <w:r>
        <w:rPr>
          <w:rFonts w:hint="eastAsia" w:ascii="微软雅黑" w:hAnsi="微软雅黑" w:eastAsia="微软雅黑" w:cs="微软雅黑"/>
          <w:b w:val="0"/>
          <w:sz w:val="21"/>
        </w:rPr>
        <w:t>两套割裂</w:t>
      </w:r>
      <w:r>
        <w:rPr>
          <w:rFonts w:hint="eastAsia" w:cs="微软雅黑"/>
          <w:b w:val="0"/>
          <w:sz w:val="21"/>
          <w:lang w:val="en-US" w:eastAsia="zh-CN"/>
        </w:rPr>
        <w:t>的</w:t>
      </w:r>
      <w:r>
        <w:rPr>
          <w:rFonts w:hint="eastAsia" w:ascii="微软雅黑" w:hAnsi="微软雅黑" w:eastAsia="微软雅黑" w:cs="微软雅黑"/>
          <w:b w:val="0"/>
          <w:sz w:val="21"/>
        </w:rPr>
        <w:t>数值体系，产能被切开 → 大战场</w:t>
      </w:r>
      <w:r>
        <w:rPr>
          <w:rFonts w:hint="eastAsia" w:cs="微软雅黑"/>
          <w:b w:val="0"/>
          <w:sz w:val="21"/>
          <w:lang w:val="en-US" w:eastAsia="zh-CN"/>
        </w:rPr>
        <w:t>较为冷淡但每赛季都有地图的更新</w:t>
      </w:r>
      <w:r>
        <w:rPr>
          <w:rFonts w:hint="eastAsia" w:ascii="微软雅黑" w:hAnsi="微软雅黑" w:eastAsia="微软雅黑" w:cs="微软雅黑"/>
          <w:b w:val="0"/>
          <w:sz w:val="21"/>
        </w:rPr>
        <w:t>、烽火坐拥最大基数却被</w:t>
      </w:r>
      <w:r>
        <w:rPr>
          <w:rFonts w:hint="eastAsia" w:cs="微软雅黑"/>
          <w:b w:val="0"/>
          <w:sz w:val="21"/>
          <w:lang w:eastAsia="zh-CN"/>
        </w:rPr>
        <w:t>【</w:t>
      </w:r>
      <w:r>
        <w:rPr>
          <w:rFonts w:hint="eastAsia" w:ascii="微软雅黑" w:hAnsi="微软雅黑" w:eastAsia="微软雅黑" w:cs="微软雅黑"/>
          <w:b w:val="0"/>
          <w:sz w:val="21"/>
        </w:rPr>
        <w:t>内容荒</w:t>
      </w:r>
      <w:r>
        <w:rPr>
          <w:rFonts w:hint="eastAsia" w:cs="微软雅黑"/>
          <w:b w:val="0"/>
          <w:sz w:val="21"/>
          <w:lang w:eastAsia="zh-CN"/>
        </w:rPr>
        <w:t>】</w:t>
      </w:r>
      <w:r>
        <w:rPr>
          <w:rFonts w:hint="eastAsia" w:ascii="微软雅黑" w:hAnsi="微软雅黑" w:eastAsia="微软雅黑" w:cs="微软雅黑"/>
          <w:b w:val="0"/>
          <w:sz w:val="21"/>
        </w:rPr>
        <w:t>饿着（70 天等 1 张新图）。</w:t>
      </w:r>
      <w:r>
        <w:rPr>
          <w:rFonts w:hint="eastAsia" w:cs="微软雅黑"/>
          <w:b w:val="0"/>
          <w:sz w:val="21"/>
          <w:lang w:val="en-US" w:eastAsia="zh-CN"/>
        </w:rPr>
        <w:t>三角洲目前正在面临的</w:t>
      </w:r>
      <w:r>
        <w:rPr>
          <w:rFonts w:hint="eastAsia" w:ascii="微软雅黑" w:hAnsi="微软雅黑" w:eastAsia="微软雅黑" w:cs="微软雅黑"/>
          <w:b w:val="0"/>
          <w:sz w:val="21"/>
        </w:rPr>
        <w:t>真实风险是</w:t>
      </w:r>
      <w:r>
        <w:rPr>
          <w:rFonts w:hint="eastAsia" w:cs="微软雅黑"/>
          <w:b w:val="0"/>
          <w:sz w:val="21"/>
          <w:lang w:eastAsia="zh-CN"/>
        </w:rPr>
        <w:t>【</w:t>
      </w:r>
      <w:r>
        <w:rPr>
          <w:rFonts w:hint="eastAsia" w:ascii="微软雅黑" w:hAnsi="微软雅黑" w:eastAsia="微软雅黑" w:cs="微软雅黑"/>
          <w:b w:val="0"/>
          <w:sz w:val="21"/>
        </w:rPr>
        <w:t>唯一人口池被产能分裂饿到疲劳</w:t>
      </w:r>
      <w:r>
        <w:rPr>
          <w:rFonts w:hint="eastAsia" w:cs="微软雅黑"/>
          <w:b w:val="0"/>
          <w:sz w:val="21"/>
          <w:lang w:eastAsia="zh-CN"/>
        </w:rPr>
        <w:t>】，</w:t>
      </w:r>
      <w:r>
        <w:rPr>
          <w:rFonts w:hint="eastAsia" w:cs="微软雅黑"/>
          <w:b w:val="0"/>
          <w:sz w:val="21"/>
          <w:lang w:val="en-US" w:eastAsia="zh-CN"/>
        </w:rPr>
        <w:t>暂时没有竞品危机</w:t>
      </w:r>
      <w:r>
        <w:rPr>
          <w:rFonts w:hint="eastAsia" w:ascii="微软雅黑" w:hAnsi="微软雅黑" w:eastAsia="微软雅黑" w:cs="微软雅黑"/>
          <w:b w:val="0"/>
          <w:sz w:val="21"/>
        </w:rPr>
        <w:t>。</w:t>
      </w:r>
    </w:p>
    <w:p w14:paraId="5A88E38A">
      <w:pPr>
        <w:pStyle w:val="16"/>
        <w:rPr>
          <w:rFonts w:hint="eastAsia" w:ascii="微软雅黑" w:hAnsi="微软雅黑" w:eastAsia="微软雅黑" w:cs="微软雅黑"/>
        </w:rPr>
      </w:pPr>
      <w:r>
        <w:rPr>
          <w:rFonts w:hint="eastAsia" w:ascii="微软雅黑" w:hAnsi="微软雅黑" w:eastAsia="微软雅黑" w:cs="微软雅黑"/>
          <w:b w:val="0"/>
          <w:sz w:val="21"/>
        </w:rPr>
        <w:t>Steam 好评率约 60.6%（mixed），核心差评是外挂（即便内核级反作弊）——印证 PvP 射击的外挂</w:t>
      </w:r>
      <w:r>
        <w:rPr>
          <w:rFonts w:hint="eastAsia" w:cs="微软雅黑"/>
          <w:b w:val="0"/>
          <w:sz w:val="21"/>
          <w:lang w:val="en-US" w:eastAsia="zh-CN"/>
        </w:rPr>
        <w:t>是导致死亡的</w:t>
      </w:r>
      <w:r>
        <w:rPr>
          <w:rFonts w:hint="eastAsia" w:ascii="微软雅黑" w:hAnsi="微软雅黑" w:eastAsia="微软雅黑" w:cs="微软雅黑"/>
          <w:b w:val="0"/>
          <w:sz w:val="21"/>
        </w:rPr>
        <w:t>慢性病。</w:t>
      </w:r>
    </w:p>
    <w:p w14:paraId="0FFB4E6D">
      <w:pPr>
        <w:rPr>
          <w:rFonts w:hint="eastAsia" w:ascii="微软雅黑" w:hAnsi="微软雅黑" w:eastAsia="微软雅黑" w:cs="微软雅黑"/>
        </w:rPr>
      </w:pPr>
      <w:r>
        <w:rPr>
          <w:rFonts w:hint="eastAsia" w:ascii="微软雅黑" w:hAnsi="微软雅黑" w:eastAsia="微软雅黑" w:cs="微软雅黑"/>
          <w:b/>
          <w:sz w:val="21"/>
        </w:rPr>
        <w:t>（四）行业数据</w:t>
      </w:r>
      <w:r>
        <w:rPr>
          <w:rFonts w:hint="eastAsia" w:cs="微软雅黑"/>
          <w:b/>
          <w:sz w:val="21"/>
          <w:lang w:val="en-US" w:eastAsia="zh-CN"/>
        </w:rPr>
        <w:t xml:space="preserve"> </w:t>
      </w:r>
      <w:r>
        <w:rPr>
          <w:rFonts w:hint="eastAsia" w:ascii="微软雅黑" w:hAnsi="微软雅黑" w:eastAsia="微软雅黑" w:cs="微软雅黑"/>
          <w:b/>
          <w:sz w:val="21"/>
        </w:rPr>
        <w:t>——</w:t>
      </w:r>
      <w:r>
        <w:rPr>
          <w:rFonts w:hint="eastAsia" w:cs="微软雅黑"/>
          <w:b/>
          <w:sz w:val="21"/>
          <w:lang w:val="en-US" w:eastAsia="zh-CN"/>
        </w:rPr>
        <w:t xml:space="preserve"> </w:t>
      </w:r>
      <w:r>
        <w:rPr>
          <w:rFonts w:hint="eastAsia" w:ascii="微软雅黑" w:hAnsi="微软雅黑" w:eastAsia="微软雅黑" w:cs="微软雅黑"/>
          <w:b/>
          <w:sz w:val="21"/>
        </w:rPr>
        <w:t>PvE / 合作 是增长前沿</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92"/>
        <w:gridCol w:w="3645"/>
        <w:gridCol w:w="2219"/>
      </w:tblGrid>
      <w:tr w14:paraId="3BBFA3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061" w:type="dxa"/>
          </w:tcPr>
          <w:p w14:paraId="19EBE35B">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来源</w:t>
            </w:r>
          </w:p>
        </w:tc>
        <w:tc>
          <w:tcPr>
            <w:tcW w:w="3742" w:type="dxa"/>
          </w:tcPr>
          <w:p w14:paraId="11E45B39">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关键数据</w:t>
            </w:r>
          </w:p>
        </w:tc>
        <w:tc>
          <w:tcPr>
            <w:tcW w:w="2268" w:type="dxa"/>
          </w:tcPr>
          <w:p w14:paraId="5EA7ADAA">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含义</w:t>
            </w:r>
          </w:p>
        </w:tc>
      </w:tr>
      <w:tr w14:paraId="641390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061" w:type="dxa"/>
          </w:tcPr>
          <w:p w14:paraId="59E0766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Newzoo 2025 趋势报告（&gt;100 万玩家遥测）</w:t>
            </w:r>
          </w:p>
        </w:tc>
        <w:tc>
          <w:tcPr>
            <w:tcW w:w="3742" w:type="dxa"/>
          </w:tcPr>
          <w:p w14:paraId="30B0481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Steam 完全 PvE 占比：2021 年 47% → 2024 年 58%；PS 42%、Xbox 41%</w:t>
            </w:r>
          </w:p>
        </w:tc>
        <w:tc>
          <w:tcPr>
            <w:tcW w:w="2268" w:type="dxa"/>
          </w:tcPr>
          <w:p w14:paraId="5FE6837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PvE 偏好逐年上升，PC 最显著</w:t>
            </w:r>
          </w:p>
        </w:tc>
      </w:tr>
      <w:tr w14:paraId="783203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061" w:type="dxa"/>
          </w:tcPr>
          <w:p w14:paraId="726904F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Newzoo 同报告</w:t>
            </w:r>
          </w:p>
        </w:tc>
        <w:tc>
          <w:tcPr>
            <w:tcW w:w="3742" w:type="dxa"/>
          </w:tcPr>
          <w:p w14:paraId="632AD804">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val="0"/>
                <w:sz w:val="19"/>
              </w:rPr>
              <w:t>年游玩游戏款数越多越偏 PvE，Steam 呈</w:t>
            </w:r>
            <w:r>
              <w:rPr>
                <w:rFonts w:hint="eastAsia" w:cs="微软雅黑"/>
                <w:b w:val="0"/>
                <w:sz w:val="19"/>
                <w:lang w:eastAsia="zh-CN"/>
              </w:rPr>
              <w:t>【</w:t>
            </w:r>
            <w:r>
              <w:rPr>
                <w:rFonts w:hint="eastAsia" w:ascii="微软雅黑" w:hAnsi="微软雅黑" w:eastAsia="微软雅黑" w:cs="微软雅黑"/>
                <w:b w:val="0"/>
                <w:sz w:val="19"/>
              </w:rPr>
              <w:t>曲棍球棒效应</w:t>
            </w:r>
            <w:r>
              <w:rPr>
                <w:rFonts w:hint="eastAsia" w:cs="微软雅黑"/>
                <w:b w:val="0"/>
                <w:sz w:val="19"/>
                <w:lang w:eastAsia="zh-CN"/>
              </w:rPr>
              <w:t>】</w:t>
            </w:r>
          </w:p>
        </w:tc>
        <w:tc>
          <w:tcPr>
            <w:tcW w:w="2268" w:type="dxa"/>
          </w:tcPr>
          <w:p w14:paraId="162C0E7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重度/探索型玩家</w:t>
            </w:r>
            <w:r>
              <w:rPr>
                <w:rFonts w:hint="eastAsia" w:cs="微软雅黑"/>
                <w:b w:val="0"/>
                <w:sz w:val="19"/>
                <w:lang w:val="en-US" w:eastAsia="zh-CN"/>
              </w:rPr>
              <w:t>正在偏好</w:t>
            </w:r>
            <w:r>
              <w:rPr>
                <w:rFonts w:hint="eastAsia" w:ascii="微软雅黑" w:hAnsi="微软雅黑" w:eastAsia="微软雅黑" w:cs="微软雅黑"/>
                <w:b w:val="0"/>
                <w:sz w:val="19"/>
              </w:rPr>
              <w:t xml:space="preserve"> PvE</w:t>
            </w:r>
          </w:p>
        </w:tc>
      </w:tr>
      <w:tr w14:paraId="5661D5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061" w:type="dxa"/>
          </w:tcPr>
          <w:p w14:paraId="6922A6C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Newzoo 世代报告 / Global Gamer Study 2023</w:t>
            </w:r>
          </w:p>
        </w:tc>
        <w:tc>
          <w:tcPr>
            <w:tcW w:w="3742" w:type="dxa"/>
          </w:tcPr>
          <w:p w14:paraId="3F94245F">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Gen Alpha 73% 要求合作功能、71% 要求竞争功能</w:t>
            </w:r>
          </w:p>
        </w:tc>
        <w:tc>
          <w:tcPr>
            <w:tcW w:w="2268" w:type="dxa"/>
          </w:tcPr>
          <w:p w14:paraId="5EAD09F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年轻世代</w:t>
            </w:r>
            <w:r>
              <w:rPr>
                <w:rFonts w:hint="eastAsia" w:cs="微软雅黑"/>
                <w:b w:val="0"/>
                <w:sz w:val="19"/>
                <w:lang w:val="en-US" w:eastAsia="zh-CN"/>
              </w:rPr>
              <w:t>要求</w:t>
            </w:r>
            <w:r>
              <w:rPr>
                <w:rFonts w:hint="eastAsia" w:cs="微软雅黑"/>
                <w:b w:val="0"/>
                <w:sz w:val="19"/>
                <w:lang w:eastAsia="zh-CN"/>
              </w:rPr>
              <w:t>【</w:t>
            </w:r>
            <w:r>
              <w:rPr>
                <w:rFonts w:hint="eastAsia" w:ascii="微软雅黑" w:hAnsi="微软雅黑" w:eastAsia="微软雅黑" w:cs="微软雅黑"/>
                <w:b w:val="0"/>
                <w:sz w:val="19"/>
              </w:rPr>
              <w:t>竞合一体</w:t>
            </w:r>
            <w:r>
              <w:rPr>
                <w:rFonts w:hint="eastAsia" w:cs="微软雅黑"/>
                <w:b w:val="0"/>
                <w:sz w:val="19"/>
                <w:lang w:eastAsia="zh-CN"/>
              </w:rPr>
              <w:t>】</w:t>
            </w:r>
            <w:r>
              <w:rPr>
                <w:rFonts w:hint="eastAsia" w:ascii="微软雅黑" w:hAnsi="微软雅黑" w:eastAsia="微软雅黑" w:cs="微软雅黑"/>
                <w:b w:val="0"/>
                <w:sz w:val="19"/>
              </w:rPr>
              <w:t>，非反竞争</w:t>
            </w:r>
          </w:p>
        </w:tc>
      </w:tr>
      <w:tr w14:paraId="281E67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061" w:type="dxa"/>
          </w:tcPr>
          <w:p w14:paraId="370BAFA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国内头部厂商高管（2025 科隆）</w:t>
            </w:r>
          </w:p>
        </w:tc>
        <w:tc>
          <w:tcPr>
            <w:tcW w:w="3742" w:type="dxa"/>
          </w:tcPr>
          <w:p w14:paraId="4206006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中国射击占大盘约 20%、全球约 35%，</w:t>
            </w:r>
            <w:r>
              <w:rPr>
                <w:rFonts w:hint="eastAsia" w:cs="微软雅黑"/>
                <w:b w:val="0"/>
                <w:sz w:val="19"/>
                <w:lang w:val="en-US" w:eastAsia="zh-CN"/>
              </w:rPr>
              <w:t>并明确说明</w:t>
            </w:r>
            <w:r>
              <w:rPr>
                <w:rFonts w:hint="eastAsia" w:cs="微软雅黑"/>
                <w:b w:val="0"/>
                <w:sz w:val="19"/>
                <w:lang w:eastAsia="zh-CN"/>
              </w:rPr>
              <w:t>【</w:t>
            </w:r>
            <w:r>
              <w:rPr>
                <w:rFonts w:hint="eastAsia" w:ascii="微软雅黑" w:hAnsi="微软雅黑" w:eastAsia="微软雅黑" w:cs="微软雅黑"/>
                <w:b w:val="0"/>
                <w:sz w:val="19"/>
              </w:rPr>
              <w:t>还能涨一倍</w:t>
            </w:r>
            <w:r>
              <w:rPr>
                <w:rFonts w:hint="eastAsia" w:cs="微软雅黑"/>
                <w:b w:val="0"/>
                <w:sz w:val="19"/>
                <w:lang w:eastAsia="zh-CN"/>
              </w:rPr>
              <w:t>】</w:t>
            </w:r>
            <w:r>
              <w:rPr>
                <w:rFonts w:hint="eastAsia" w:ascii="微软雅黑" w:hAnsi="微软雅黑" w:eastAsia="微软雅黑" w:cs="微软雅黑"/>
                <w:b w:val="0"/>
                <w:sz w:val="19"/>
              </w:rPr>
              <w:t>；下一倍增长靠 PvE 细分而非内卷 PvP</w:t>
            </w:r>
          </w:p>
        </w:tc>
        <w:tc>
          <w:tcPr>
            <w:tcW w:w="2268" w:type="dxa"/>
          </w:tcPr>
          <w:p w14:paraId="0F0888F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头部厂商自身战略押注 PvE 射击</w:t>
            </w:r>
          </w:p>
        </w:tc>
      </w:tr>
    </w:tbl>
    <w:p w14:paraId="2812D410">
      <w:pPr>
        <w:rPr>
          <w:rFonts w:hint="eastAsia" w:ascii="微软雅黑" w:hAnsi="微软雅黑" w:eastAsia="微软雅黑" w:cs="微软雅黑"/>
        </w:rPr>
      </w:pPr>
      <w:r>
        <w:rPr>
          <w:rFonts w:hint="eastAsia" w:ascii="微软雅黑" w:hAnsi="微软雅黑" w:eastAsia="微软雅黑" w:cs="微软雅黑"/>
          <w:b/>
          <w:sz w:val="21"/>
        </w:rPr>
        <w:t>（五）结论</w:t>
      </w:r>
    </w:p>
    <w:p w14:paraId="445D4185">
      <w:pPr>
        <w:rPr>
          <w:rFonts w:hint="eastAsia" w:ascii="微软雅黑" w:hAnsi="微软雅黑" w:eastAsia="微软雅黑" w:cs="微软雅黑"/>
        </w:rPr>
      </w:pPr>
      <w:r>
        <w:rPr>
          <w:rFonts w:hint="eastAsia" w:ascii="微软雅黑" w:hAnsi="微软雅黑" w:eastAsia="微软雅黑" w:cs="微软雅黑"/>
          <w:b w:val="0"/>
          <w:sz w:val="21"/>
        </w:rPr>
        <w:t>PvP 提取射击已被证伪为高风险赛道（墓园），而合作 PvE 射击正被 Newzoo 遥测与头部厂商战略表态双双确认为增长前沿。本项目以异形第一人称视角切入合作 PvE 搜打撤，站在这条被验证趋势的延长线上——且因</w:t>
      </w:r>
      <w:r>
        <w:rPr>
          <w:rFonts w:hint="eastAsia" w:cs="微软雅黑"/>
          <w:b w:val="0"/>
          <w:sz w:val="21"/>
          <w:lang w:eastAsia="zh-CN"/>
        </w:rPr>
        <w:t>【</w:t>
      </w:r>
      <w:r>
        <w:rPr>
          <w:rFonts w:hint="eastAsia" w:ascii="微软雅黑" w:hAnsi="微软雅黑" w:eastAsia="微软雅黑" w:cs="微软雅黑"/>
          <w:b w:val="0"/>
          <w:sz w:val="21"/>
        </w:rPr>
        <w:t>无玩家互斗</w:t>
      </w:r>
      <w:r>
        <w:rPr>
          <w:rFonts w:hint="eastAsia" w:cs="微软雅黑"/>
          <w:b w:val="0"/>
          <w:sz w:val="21"/>
          <w:lang w:eastAsia="zh-CN"/>
        </w:rPr>
        <w:t>】</w:t>
      </w:r>
      <w:r>
        <w:rPr>
          <w:rFonts w:hint="eastAsia" w:ascii="微软雅黑" w:hAnsi="微软雅黑" w:eastAsia="微软雅黑" w:cs="微软雅黑"/>
          <w:b w:val="0"/>
          <w:sz w:val="21"/>
        </w:rPr>
        <w:t>比 ARC Raiders 更纯粹，其长期留存须由星图元进度承担（见第 2 节），而非依赖 PvP 人口地板。</w:t>
      </w:r>
    </w:p>
    <w:p w14:paraId="0BDC28C9">
      <w:pPr>
        <w:pStyle w:val="4"/>
        <w:rPr>
          <w:rFonts w:hint="eastAsia" w:ascii="微软雅黑" w:hAnsi="微软雅黑" w:eastAsia="微软雅黑" w:cs="微软雅黑"/>
        </w:rPr>
      </w:pPr>
      <w:r>
        <w:rPr>
          <w:rFonts w:hint="eastAsia" w:ascii="微软雅黑" w:hAnsi="微软雅黑" w:eastAsia="微软雅黑" w:cs="微软雅黑"/>
          <w:b/>
          <w:sz w:val="26"/>
        </w:rPr>
        <w:t>1.6 年轻化趋势：合作需求上升</w:t>
      </w:r>
    </w:p>
    <w:p w14:paraId="6B904901">
      <w:pPr>
        <w:rPr>
          <w:rFonts w:hint="eastAsia" w:ascii="微软雅黑" w:hAnsi="微软雅黑" w:eastAsia="微软雅黑" w:cs="微软雅黑"/>
        </w:rPr>
      </w:pPr>
      <w:r>
        <w:rPr>
          <w:rFonts w:hint="eastAsia" w:ascii="微软雅黑" w:hAnsi="微软雅黑" w:eastAsia="微软雅黑" w:cs="微软雅黑"/>
          <w:b w:val="0"/>
          <w:sz w:val="21"/>
        </w:rPr>
        <w:t>需求侧正从</w:t>
      </w:r>
      <w:r>
        <w:rPr>
          <w:rFonts w:hint="eastAsia" w:cs="微软雅黑"/>
          <w:b w:val="0"/>
          <w:sz w:val="21"/>
          <w:lang w:eastAsia="zh-CN"/>
        </w:rPr>
        <w:t>【</w:t>
      </w:r>
      <w:r>
        <w:rPr>
          <w:rFonts w:hint="eastAsia" w:ascii="微软雅黑" w:hAnsi="微软雅黑" w:eastAsia="微软雅黑" w:cs="微软雅黑"/>
          <w:b w:val="0"/>
          <w:sz w:val="21"/>
        </w:rPr>
        <w:t>玩家间对抗</w:t>
      </w:r>
      <w:r>
        <w:rPr>
          <w:rFonts w:hint="eastAsia" w:cs="微软雅黑"/>
          <w:b w:val="0"/>
          <w:sz w:val="21"/>
          <w:lang w:eastAsia="zh-CN"/>
        </w:rPr>
        <w:t>】</w:t>
      </w:r>
      <w:r>
        <w:rPr>
          <w:rFonts w:hint="eastAsia" w:ascii="微软雅黑" w:hAnsi="微软雅黑" w:eastAsia="微软雅黑" w:cs="微软雅黑"/>
          <w:b w:val="0"/>
          <w:sz w:val="21"/>
        </w:rPr>
        <w:t>转向</w:t>
      </w:r>
      <w:r>
        <w:rPr>
          <w:rFonts w:hint="eastAsia" w:cs="微软雅黑"/>
          <w:b w:val="0"/>
          <w:sz w:val="21"/>
          <w:lang w:eastAsia="zh-CN"/>
        </w:rPr>
        <w:t>【</w:t>
      </w:r>
      <w:r>
        <w:rPr>
          <w:rFonts w:hint="eastAsia" w:ascii="微软雅黑" w:hAnsi="微软雅黑" w:eastAsia="微软雅黑" w:cs="微软雅黑"/>
          <w:b w:val="0"/>
          <w:sz w:val="21"/>
        </w:rPr>
        <w:t>环境导向的合作竞争</w:t>
      </w:r>
      <w:r>
        <w:rPr>
          <w:rFonts w:hint="eastAsia" w:cs="微软雅黑"/>
          <w:b w:val="0"/>
          <w:sz w:val="21"/>
          <w:lang w:eastAsia="zh-CN"/>
        </w:rPr>
        <w:t>】</w:t>
      </w:r>
      <w:r>
        <w:rPr>
          <w:rFonts w:hint="eastAsia" w:ascii="微软雅黑" w:hAnsi="微软雅黑" w:eastAsia="微软雅黑" w:cs="微软雅黑"/>
          <w:b w:val="0"/>
          <w:sz w:val="21"/>
        </w:rPr>
        <w:t>。年轻世代（Gen Z / Alpha）的游戏动机中社交、竞争、成就显著高于年长世代，且合作是头号社交驱动力。这解释了为何</w:t>
      </w:r>
      <w:r>
        <w:rPr>
          <w:rFonts w:hint="eastAsia" w:cs="微软雅黑"/>
          <w:b w:val="0"/>
          <w:sz w:val="21"/>
          <w:lang w:eastAsia="zh-CN"/>
        </w:rPr>
        <w:t>【</w:t>
      </w:r>
      <w:r>
        <w:rPr>
          <w:rFonts w:hint="eastAsia" w:ascii="微软雅黑" w:hAnsi="微软雅黑" w:eastAsia="微软雅黑" w:cs="微软雅黑"/>
          <w:b w:val="0"/>
          <w:sz w:val="21"/>
        </w:rPr>
        <w:t>矛盾指向玩家</w:t>
      </w:r>
      <w:r>
        <w:rPr>
          <w:rFonts w:hint="eastAsia" w:cs="微软雅黑"/>
          <w:b w:val="0"/>
          <w:sz w:val="21"/>
          <w:lang w:eastAsia="zh-CN"/>
        </w:rPr>
        <w:t>】</w:t>
      </w:r>
      <w:r>
        <w:rPr>
          <w:rFonts w:hint="eastAsia" w:ascii="微软雅黑" w:hAnsi="微软雅黑" w:eastAsia="微软雅黑" w:cs="微软雅黑"/>
          <w:b w:val="0"/>
          <w:sz w:val="21"/>
        </w:rPr>
        <w:t>的提取玩法流失高，而</w:t>
      </w:r>
      <w:r>
        <w:rPr>
          <w:rFonts w:hint="eastAsia" w:cs="微软雅黑"/>
          <w:b w:val="0"/>
          <w:sz w:val="21"/>
          <w:lang w:eastAsia="zh-CN"/>
        </w:rPr>
        <w:t>【</w:t>
      </w:r>
      <w:r>
        <w:rPr>
          <w:rFonts w:hint="eastAsia" w:ascii="微软雅黑" w:hAnsi="微软雅黑" w:eastAsia="微软雅黑" w:cs="微软雅黑"/>
          <w:b w:val="0"/>
          <w:sz w:val="21"/>
        </w:rPr>
        <w:t>合作外壳 + 系统压力 + 攀比成就</w:t>
      </w:r>
      <w:r>
        <w:rPr>
          <w:rFonts w:hint="eastAsia" w:cs="微软雅黑"/>
          <w:b w:val="0"/>
          <w:sz w:val="21"/>
          <w:lang w:eastAsia="zh-CN"/>
        </w:rPr>
        <w:t>】</w:t>
      </w:r>
      <w:r>
        <w:rPr>
          <w:rFonts w:hint="eastAsia" w:ascii="微软雅黑" w:hAnsi="微软雅黑" w:eastAsia="微软雅黑" w:cs="微软雅黑"/>
          <w:b w:val="0"/>
          <w:sz w:val="21"/>
        </w:rPr>
        <w:t>的玩法增长快。</w:t>
      </w:r>
    </w:p>
    <w:p w14:paraId="300AFB93">
      <w:pPr>
        <w:rPr>
          <w:rFonts w:hint="eastAsia" w:ascii="微软雅黑" w:hAnsi="微软雅黑" w:eastAsia="微软雅黑" w:cs="微软雅黑"/>
        </w:rPr>
      </w:pPr>
      <w:r>
        <w:rPr>
          <w:rFonts w:hint="eastAsia" w:ascii="微软雅黑" w:hAnsi="微软雅黑" w:eastAsia="微软雅黑" w:cs="微软雅黑"/>
          <w:b w:val="0"/>
          <w:sz w:val="21"/>
        </w:rPr>
        <w:t>本项目精确命中该结构：年轻世代要的</w:t>
      </w:r>
      <w:r>
        <w:rPr>
          <w:rFonts w:hint="eastAsia" w:cs="微软雅黑"/>
          <w:b w:val="0"/>
          <w:sz w:val="21"/>
          <w:lang w:eastAsia="zh-CN"/>
        </w:rPr>
        <w:t>【</w:t>
      </w:r>
      <w:r>
        <w:rPr>
          <w:rFonts w:hint="eastAsia" w:ascii="微软雅黑" w:hAnsi="微软雅黑" w:eastAsia="微软雅黑" w:cs="微软雅黑"/>
          <w:b w:val="0"/>
          <w:sz w:val="21"/>
        </w:rPr>
        <w:t>竞合一体</w:t>
      </w:r>
      <w:r>
        <w:rPr>
          <w:rFonts w:hint="eastAsia" w:cs="微软雅黑"/>
          <w:b w:val="0"/>
          <w:sz w:val="21"/>
          <w:lang w:eastAsia="zh-CN"/>
        </w:rPr>
        <w:t>】</w:t>
      </w:r>
      <w:r>
        <w:rPr>
          <w:rFonts w:hint="eastAsia" w:ascii="微软雅黑" w:hAnsi="微软雅黑" w:eastAsia="微软雅黑" w:cs="微软雅黑"/>
          <w:b w:val="0"/>
          <w:sz w:val="21"/>
        </w:rPr>
        <w:t>被拆为</w:t>
      </w:r>
      <w:r>
        <w:rPr>
          <w:rFonts w:hint="eastAsia" w:cs="微软雅黑"/>
          <w:b w:val="0"/>
          <w:sz w:val="21"/>
          <w:lang w:val="en-US" w:eastAsia="zh-CN"/>
        </w:rPr>
        <w:t xml:space="preserve"> </w:t>
      </w:r>
      <w:r>
        <w:rPr>
          <w:rFonts w:hint="eastAsia" w:ascii="微软雅黑" w:hAnsi="微软雅黑" w:eastAsia="微软雅黑" w:cs="微软雅黑"/>
          <w:b w:val="0"/>
          <w:sz w:val="21"/>
        </w:rPr>
        <w:t>——</w:t>
      </w:r>
      <w:r>
        <w:rPr>
          <w:rFonts w:hint="eastAsia" w:cs="微软雅黑"/>
          <w:b w:val="0"/>
          <w:sz w:val="21"/>
          <w:lang w:val="en-US" w:eastAsia="zh-CN"/>
        </w:rPr>
        <w:t xml:space="preserve"> </w:t>
      </w:r>
      <w:r>
        <w:rPr>
          <w:rFonts w:hint="eastAsia" w:ascii="微软雅黑" w:hAnsi="微软雅黑" w:eastAsia="微软雅黑" w:cs="微软雅黑"/>
          <w:b w:val="0"/>
          <w:sz w:val="21"/>
        </w:rPr>
        <w:t>合作（4 人小队、救援窗口、分工</w:t>
      </w:r>
      <w:r>
        <w:rPr>
          <w:rFonts w:hint="eastAsia" w:cs="微软雅黑"/>
          <w:b w:val="0"/>
          <w:sz w:val="21"/>
          <w:lang w:val="en-US" w:eastAsia="zh-CN"/>
        </w:rPr>
        <w:t>等</w:t>
      </w:r>
      <w:r>
        <w:rPr>
          <w:rFonts w:hint="eastAsia" w:ascii="微软雅黑" w:hAnsi="微软雅黑" w:eastAsia="微软雅黑" w:cs="微软雅黑"/>
          <w:b w:val="0"/>
          <w:sz w:val="21"/>
        </w:rPr>
        <w:t>）+ 竞争成就（星图占领、DNA 排行</w:t>
      </w:r>
      <w:r>
        <w:rPr>
          <w:rFonts w:hint="eastAsia" w:cs="微软雅黑"/>
          <w:b w:val="0"/>
          <w:sz w:val="21"/>
          <w:lang w:val="en-US" w:eastAsia="zh-CN"/>
        </w:rPr>
        <w:t>等</w:t>
      </w:r>
      <w:r>
        <w:rPr>
          <w:rFonts w:hint="eastAsia" w:ascii="微软雅黑" w:hAnsi="微软雅黑" w:eastAsia="微软雅黑" w:cs="微软雅黑"/>
          <w:b w:val="0"/>
          <w:sz w:val="21"/>
        </w:rPr>
        <w:t>），同时去掉</w:t>
      </w:r>
      <w:r>
        <w:rPr>
          <w:rFonts w:hint="eastAsia" w:cs="微软雅黑"/>
          <w:b w:val="0"/>
          <w:sz w:val="21"/>
          <w:lang w:eastAsia="zh-CN"/>
        </w:rPr>
        <w:t>【</w:t>
      </w:r>
      <w:r>
        <w:rPr>
          <w:rFonts w:hint="eastAsia" w:ascii="微软雅黑" w:hAnsi="微软雅黑" w:eastAsia="微软雅黑" w:cs="微软雅黑"/>
          <w:b w:val="0"/>
          <w:sz w:val="21"/>
        </w:rPr>
        <w:t>被人虐</w:t>
      </w:r>
      <w:r>
        <w:rPr>
          <w:rFonts w:hint="eastAsia" w:cs="微软雅黑"/>
          <w:b w:val="0"/>
          <w:sz w:val="21"/>
          <w:lang w:eastAsia="zh-CN"/>
        </w:rPr>
        <w:t>】</w:t>
      </w:r>
      <w:r>
        <w:rPr>
          <w:rFonts w:hint="eastAsia" w:ascii="微软雅黑" w:hAnsi="微软雅黑" w:eastAsia="微软雅黑" w:cs="微软雅黑"/>
          <w:b w:val="0"/>
          <w:sz w:val="21"/>
        </w:rPr>
        <w:t>的毒性。我们不做无竞争的 PvE，而做</w:t>
      </w:r>
      <w:r>
        <w:rPr>
          <w:rFonts w:hint="eastAsia" w:cs="微软雅黑"/>
          <w:b w:val="0"/>
          <w:sz w:val="21"/>
          <w:lang w:eastAsia="zh-CN"/>
        </w:rPr>
        <w:t>【</w:t>
      </w:r>
      <w:r>
        <w:rPr>
          <w:rFonts w:hint="eastAsia" w:ascii="微软雅黑" w:hAnsi="微软雅黑" w:eastAsia="微软雅黑" w:cs="微软雅黑"/>
          <w:b w:val="0"/>
          <w:sz w:val="21"/>
        </w:rPr>
        <w:t>去掉玩家互害、保留全部张力</w:t>
      </w:r>
      <w:r>
        <w:rPr>
          <w:rFonts w:hint="eastAsia" w:cs="微软雅黑"/>
          <w:b w:val="0"/>
          <w:sz w:val="21"/>
          <w:lang w:eastAsia="zh-CN"/>
        </w:rPr>
        <w:t>】</w:t>
      </w:r>
      <w:r>
        <w:rPr>
          <w:rFonts w:hint="eastAsia" w:ascii="微软雅黑" w:hAnsi="微软雅黑" w:eastAsia="微软雅黑" w:cs="微软雅黑"/>
          <w:b w:val="0"/>
          <w:sz w:val="21"/>
        </w:rPr>
        <w:t>的竞合 PvE。</w:t>
      </w:r>
    </w:p>
    <w:p w14:paraId="4BA76AAD">
      <w:pPr>
        <w:rPr>
          <w:rFonts w:hint="eastAsia" w:ascii="微软雅黑" w:hAnsi="微软雅黑" w:eastAsia="微软雅黑" w:cs="微软雅黑"/>
        </w:rPr>
      </w:pPr>
      <w:r>
        <w:rPr>
          <w:rFonts w:hint="eastAsia" w:ascii="微软雅黑" w:hAnsi="微软雅黑" w:eastAsia="微软雅黑" w:cs="微软雅黑"/>
          <w:b/>
          <w:sz w:val="21"/>
        </w:rPr>
        <w:t>设定解析：</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74"/>
        <w:gridCol w:w="2494"/>
        <w:gridCol w:w="4535"/>
      </w:tblGrid>
      <w:tr w14:paraId="2D6A6E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3EFBD58E">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游戏设定</w:t>
            </w:r>
          </w:p>
        </w:tc>
        <w:tc>
          <w:tcPr>
            <w:tcW w:w="2494" w:type="dxa"/>
          </w:tcPr>
          <w:p w14:paraId="0EC2C72F">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游戏实现</w:t>
            </w:r>
          </w:p>
        </w:tc>
        <w:tc>
          <w:tcPr>
            <w:tcW w:w="4535" w:type="dxa"/>
          </w:tcPr>
          <w:p w14:paraId="3AFBDC2C">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说明</w:t>
            </w:r>
          </w:p>
        </w:tc>
      </w:tr>
      <w:tr w14:paraId="498FEC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1125E51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核心视角</w:t>
            </w:r>
          </w:p>
        </w:tc>
        <w:tc>
          <w:tcPr>
            <w:tcW w:w="2494" w:type="dxa"/>
          </w:tcPr>
          <w:p w14:paraId="12504CB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第一人称 · 异形意识体</w:t>
            </w:r>
          </w:p>
        </w:tc>
        <w:tc>
          <w:tcPr>
            <w:tcW w:w="4535" w:type="dxa"/>
          </w:tcPr>
          <w:p w14:paraId="59C67FAA">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玩家不是人类士兵，而是生物文明帝国的一个初生意识，通过标本躯体</w:t>
            </w:r>
            <w:r>
              <w:rPr>
                <w:rFonts w:hint="eastAsia" w:cs="微软雅黑"/>
                <w:b w:val="0"/>
                <w:sz w:val="19"/>
                <w:lang w:val="en-US" w:eastAsia="zh-CN"/>
              </w:rPr>
              <w:t>在不同的战场上转移</w:t>
            </w:r>
          </w:p>
        </w:tc>
      </w:tr>
      <w:tr w14:paraId="17A799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1274B9B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品类坐标</w:t>
            </w:r>
          </w:p>
        </w:tc>
        <w:tc>
          <w:tcPr>
            <w:tcW w:w="2494" w:type="dxa"/>
          </w:tcPr>
          <w:p w14:paraId="5AF1D54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动作 PvE + 搜打撤</w:t>
            </w:r>
          </w:p>
        </w:tc>
        <w:tc>
          <w:tcPr>
            <w:tcW w:w="4535" w:type="dxa"/>
          </w:tcPr>
          <w:p w14:paraId="4CD5ECA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近战 + 射击/生物远程，</w:t>
            </w:r>
            <w:r>
              <w:rPr>
                <w:rFonts w:hint="eastAsia" w:cs="微软雅黑"/>
                <w:b w:val="0"/>
                <w:sz w:val="19"/>
                <w:lang w:val="en-US" w:eastAsia="zh-CN"/>
              </w:rPr>
              <w:t>不同角色侧重不同，</w:t>
            </w:r>
            <w:r>
              <w:rPr>
                <w:rFonts w:hint="eastAsia" w:ascii="微软雅黑" w:hAnsi="微软雅黑" w:eastAsia="微软雅黑" w:cs="微软雅黑"/>
                <w:b w:val="0"/>
                <w:sz w:val="19"/>
              </w:rPr>
              <w:t>任务前配置</w:t>
            </w:r>
            <w:r>
              <w:rPr>
                <w:rFonts w:hint="eastAsia" w:cs="微软雅黑"/>
                <w:b w:val="0"/>
                <w:sz w:val="19"/>
                <w:lang w:val="en-US" w:eastAsia="zh-CN"/>
              </w:rPr>
              <w:t xml:space="preserve"> </w:t>
            </w:r>
            <w:r>
              <w:rPr>
                <w:rFonts w:hint="eastAsia" w:ascii="微软雅黑" w:hAnsi="微软雅黑" w:eastAsia="微软雅黑" w:cs="微软雅黑"/>
                <w:b w:val="0"/>
                <w:sz w:val="19"/>
              </w:rPr>
              <w:t>→</w:t>
            </w:r>
            <w:r>
              <w:rPr>
                <w:rFonts w:hint="eastAsia" w:cs="微软雅黑"/>
                <w:b w:val="0"/>
                <w:sz w:val="19"/>
                <w:lang w:val="en-US" w:eastAsia="zh-CN"/>
              </w:rPr>
              <w:t xml:space="preserve"> </w:t>
            </w:r>
            <w:r>
              <w:rPr>
                <w:rFonts w:hint="eastAsia" w:ascii="微软雅黑" w:hAnsi="微软雅黑" w:eastAsia="微软雅黑" w:cs="微软雅黑"/>
                <w:b w:val="0"/>
                <w:sz w:val="19"/>
              </w:rPr>
              <w:t>局内战斗搜索</w:t>
            </w:r>
            <w:r>
              <w:rPr>
                <w:rFonts w:hint="eastAsia" w:cs="微软雅黑"/>
                <w:b w:val="0"/>
                <w:sz w:val="19"/>
                <w:lang w:val="en-US" w:eastAsia="zh-CN"/>
              </w:rPr>
              <w:t xml:space="preserve"> </w:t>
            </w:r>
            <w:r>
              <w:rPr>
                <w:rFonts w:hint="eastAsia" w:ascii="微软雅黑" w:hAnsi="微软雅黑" w:eastAsia="微软雅黑" w:cs="微软雅黑"/>
                <w:b w:val="0"/>
                <w:sz w:val="19"/>
              </w:rPr>
              <w:t>→</w:t>
            </w:r>
            <w:r>
              <w:rPr>
                <w:rFonts w:hint="eastAsia" w:cs="微软雅黑"/>
                <w:b w:val="0"/>
                <w:sz w:val="19"/>
                <w:lang w:val="en-US" w:eastAsia="zh-CN"/>
              </w:rPr>
              <w:t xml:space="preserve"> </w:t>
            </w:r>
            <w:r>
              <w:rPr>
                <w:rFonts w:hint="eastAsia" w:ascii="微软雅黑" w:hAnsi="微软雅黑" w:eastAsia="微软雅黑" w:cs="微软雅黑"/>
                <w:b w:val="0"/>
                <w:sz w:val="19"/>
              </w:rPr>
              <w:t>撤离结算；矛盾指向环境而非玩家</w:t>
            </w:r>
          </w:p>
        </w:tc>
      </w:tr>
      <w:tr w14:paraId="26D2EE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78403E3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成长主轴</w:t>
            </w:r>
          </w:p>
        </w:tc>
        <w:tc>
          <w:tcPr>
            <w:tcW w:w="2494" w:type="dxa"/>
          </w:tcPr>
          <w:p w14:paraId="6885FB59">
            <w:pPr>
              <w:spacing w:after="0" w:line="240" w:lineRule="auto"/>
              <w:rPr>
                <w:rFonts w:hint="default" w:ascii="微软雅黑" w:hAnsi="微软雅黑" w:eastAsia="微软雅黑" w:cs="微软雅黑"/>
                <w:lang w:val="en-US"/>
              </w:rPr>
            </w:pPr>
            <w:r>
              <w:rPr>
                <w:rFonts w:hint="eastAsia" w:cs="微软雅黑"/>
                <w:b w:val="0"/>
                <w:sz w:val="19"/>
                <w:lang w:val="en-US" w:eastAsia="zh-CN"/>
              </w:rPr>
              <w:t>天赋进化与DNA修饰</w:t>
            </w:r>
          </w:p>
        </w:tc>
        <w:tc>
          <w:tcPr>
            <w:tcW w:w="4535" w:type="dxa"/>
          </w:tcPr>
          <w:p w14:paraId="49E68B9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初生意识体 → 通过战斗</w:t>
            </w:r>
            <w:r>
              <w:rPr>
                <w:rFonts w:hint="eastAsia" w:cs="微软雅黑"/>
                <w:b w:val="0"/>
                <w:sz w:val="19"/>
                <w:lang w:val="en-US" w:eastAsia="zh-CN"/>
              </w:rPr>
              <w:t xml:space="preserve">解锁等级天赋 </w:t>
            </w:r>
            <w:r>
              <w:rPr>
                <w:rFonts w:hint="eastAsia" w:ascii="微软雅黑" w:hAnsi="微软雅黑" w:eastAsia="微软雅黑" w:cs="微软雅黑"/>
                <w:b w:val="0"/>
                <w:sz w:val="19"/>
              </w:rPr>
              <w:t>→</w:t>
            </w:r>
            <w:r>
              <w:rPr>
                <w:rFonts w:hint="eastAsia" w:cs="微软雅黑"/>
                <w:b w:val="0"/>
                <w:sz w:val="19"/>
                <w:lang w:val="en-US" w:eastAsia="zh-CN"/>
              </w:rPr>
              <w:t xml:space="preserve"> 通过探索不同环境获得武器和DNA </w:t>
            </w:r>
            <w:r>
              <w:rPr>
                <w:rFonts w:hint="eastAsia" w:ascii="微软雅黑" w:hAnsi="微软雅黑" w:eastAsia="微软雅黑" w:cs="微软雅黑"/>
                <w:b w:val="0"/>
                <w:sz w:val="19"/>
              </w:rPr>
              <w:t>→</w:t>
            </w:r>
            <w:r>
              <w:rPr>
                <w:rFonts w:hint="eastAsia" w:cs="微软雅黑"/>
                <w:b w:val="0"/>
                <w:sz w:val="19"/>
                <w:lang w:val="en-US" w:eastAsia="zh-CN"/>
              </w:rPr>
              <w:t xml:space="preserve"> 成为强大的</w:t>
            </w:r>
            <w:r>
              <w:rPr>
                <w:rFonts w:hint="eastAsia" w:ascii="微软雅黑" w:hAnsi="微软雅黑" w:eastAsia="微软雅黑" w:cs="微软雅黑"/>
                <w:b w:val="0"/>
                <w:sz w:val="19"/>
              </w:rPr>
              <w:t>异形生命</w:t>
            </w:r>
          </w:p>
        </w:tc>
      </w:tr>
      <w:tr w14:paraId="58A64A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3CB32CB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文明尺度</w:t>
            </w:r>
          </w:p>
        </w:tc>
        <w:tc>
          <w:tcPr>
            <w:tcW w:w="2494" w:type="dxa"/>
          </w:tcPr>
          <w:p w14:paraId="1263E2F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星图领土（宏观）</w:t>
            </w:r>
          </w:p>
        </w:tc>
        <w:tc>
          <w:tcPr>
            <w:tcW w:w="4535" w:type="dxa"/>
          </w:tcPr>
          <w:p w14:paraId="6D8A5257">
            <w:pPr>
              <w:spacing w:after="0" w:line="240" w:lineRule="auto"/>
              <w:rPr>
                <w:rFonts w:hint="eastAsia" w:ascii="微软雅黑" w:hAnsi="微软雅黑" w:eastAsia="微软雅黑" w:cs="微软雅黑"/>
              </w:rPr>
            </w:pPr>
            <w:r>
              <w:rPr>
                <w:rFonts w:hint="eastAsia" w:cs="微软雅黑"/>
                <w:b w:val="0"/>
                <w:sz w:val="19"/>
                <w:lang w:val="en-US" w:eastAsia="zh-CN"/>
              </w:rPr>
              <w:t>生物</w:t>
            </w:r>
            <w:r>
              <w:rPr>
                <w:rFonts w:hint="eastAsia" w:ascii="微软雅黑" w:hAnsi="微软雅黑" w:eastAsia="微软雅黑" w:cs="微软雅黑"/>
                <w:b w:val="0"/>
                <w:sz w:val="19"/>
              </w:rPr>
              <w:t>帝国主力</w:t>
            </w:r>
            <w:r>
              <w:rPr>
                <w:rFonts w:hint="eastAsia" w:cs="微软雅黑"/>
                <w:b w:val="0"/>
                <w:sz w:val="19"/>
                <w:lang w:val="en-US" w:eastAsia="zh-CN"/>
              </w:rPr>
              <w:t>将随着版本更新前往新的前线作战</w:t>
            </w:r>
            <w:r>
              <w:rPr>
                <w:rFonts w:hint="eastAsia" w:ascii="微软雅黑" w:hAnsi="微软雅黑" w:eastAsia="微软雅黑" w:cs="微软雅黑"/>
                <w:b w:val="0"/>
                <w:sz w:val="19"/>
              </w:rPr>
              <w:t>，</w:t>
            </w:r>
            <w:r>
              <w:rPr>
                <w:rFonts w:hint="eastAsia" w:cs="微软雅黑"/>
                <w:b w:val="0"/>
                <w:sz w:val="19"/>
                <w:lang w:val="en-US" w:eastAsia="zh-CN"/>
              </w:rPr>
              <w:t>新手</w:t>
            </w:r>
            <w:r>
              <w:rPr>
                <w:rFonts w:hint="eastAsia" w:ascii="微软雅黑" w:hAnsi="微软雅黑" w:eastAsia="微软雅黑" w:cs="微软雅黑"/>
                <w:b w:val="0"/>
                <w:sz w:val="19"/>
              </w:rPr>
              <w:t>玩家从偏僻新手星成长，</w:t>
            </w:r>
            <w:r>
              <w:rPr>
                <w:rFonts w:hint="eastAsia" w:cs="微软雅黑"/>
                <w:b w:val="0"/>
                <w:sz w:val="19"/>
                <w:lang w:val="en-US" w:eastAsia="zh-CN"/>
              </w:rPr>
              <w:t>处理主力遗留的残兵，</w:t>
            </w:r>
            <w:r>
              <w:rPr>
                <w:rFonts w:hint="eastAsia" w:ascii="微软雅黑" w:hAnsi="微软雅黑" w:eastAsia="微软雅黑" w:cs="微软雅黑"/>
                <w:b w:val="0"/>
                <w:sz w:val="19"/>
              </w:rPr>
              <w:t>逐步加入大部队，参与环境攻克</w:t>
            </w:r>
          </w:p>
        </w:tc>
      </w:tr>
      <w:tr w14:paraId="6C8F31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27408A1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战斗节奏</w:t>
            </w:r>
          </w:p>
        </w:tc>
        <w:tc>
          <w:tcPr>
            <w:tcW w:w="2494" w:type="dxa"/>
          </w:tcPr>
          <w:p w14:paraId="26CBBCF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割草高潮 / 被压制低谷</w:t>
            </w:r>
          </w:p>
        </w:tc>
        <w:tc>
          <w:tcPr>
            <w:tcW w:w="4535" w:type="dxa"/>
          </w:tcPr>
          <w:p w14:paraId="14CA4D0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对</w:t>
            </w:r>
            <w:r>
              <w:rPr>
                <w:rFonts w:hint="eastAsia" w:cs="微软雅黑"/>
                <w:b w:val="0"/>
                <w:sz w:val="19"/>
                <w:lang w:val="en-US" w:eastAsia="zh-CN"/>
              </w:rPr>
              <w:t>普通士兵呈现</w:t>
            </w:r>
            <w:r>
              <w:rPr>
                <w:rFonts w:hint="eastAsia" w:ascii="微软雅黑" w:hAnsi="微软雅黑" w:eastAsia="微软雅黑" w:cs="微软雅黑"/>
                <w:b w:val="0"/>
                <w:sz w:val="19"/>
              </w:rPr>
              <w:t>碾压</w:t>
            </w:r>
            <w:r>
              <w:rPr>
                <w:rFonts w:hint="eastAsia" w:cs="微软雅黑"/>
                <w:b w:val="0"/>
                <w:sz w:val="19"/>
                <w:lang w:val="en-US" w:eastAsia="zh-CN"/>
              </w:rPr>
              <w:t>姿态</w:t>
            </w:r>
            <w:r>
              <w:rPr>
                <w:rFonts w:hint="eastAsia" w:ascii="微软雅黑" w:hAnsi="微软雅黑" w:eastAsia="微软雅黑" w:cs="微软雅黑"/>
                <w:b w:val="0"/>
                <w:sz w:val="19"/>
              </w:rPr>
              <w:t>、对精锐/英雄</w:t>
            </w:r>
            <w:r>
              <w:rPr>
                <w:rFonts w:hint="eastAsia" w:cs="微软雅黑"/>
                <w:b w:val="0"/>
                <w:sz w:val="19"/>
                <w:lang w:val="en-US" w:eastAsia="zh-CN"/>
              </w:rPr>
              <w:t>需要战术/被压制</w:t>
            </w:r>
            <w:r>
              <w:rPr>
                <w:rFonts w:hint="eastAsia" w:ascii="微软雅黑" w:hAnsi="微软雅黑" w:eastAsia="微软雅黑" w:cs="微软雅黑"/>
                <w:b w:val="0"/>
                <w:sz w:val="19"/>
              </w:rPr>
              <w:t>，两种体验交替形成张力</w:t>
            </w:r>
          </w:p>
        </w:tc>
      </w:tr>
      <w:tr w14:paraId="3A392C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2F59F54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合作形态</w:t>
            </w:r>
          </w:p>
        </w:tc>
        <w:tc>
          <w:tcPr>
            <w:tcW w:w="2494" w:type="dxa"/>
          </w:tcPr>
          <w:p w14:paraId="7380AF6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4 人小队</w:t>
            </w:r>
          </w:p>
        </w:tc>
        <w:tc>
          <w:tcPr>
            <w:tcW w:w="4535" w:type="dxa"/>
          </w:tcPr>
          <w:p w14:paraId="2E61FA5D">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机制而非数值强制分工：</w:t>
            </w:r>
            <w:r>
              <w:rPr>
                <w:rFonts w:hint="eastAsia" w:cs="微软雅黑"/>
                <w:b w:val="0"/>
                <w:sz w:val="19"/>
                <w:lang w:val="en-US" w:eastAsia="zh-CN"/>
              </w:rPr>
              <w:t>角色被分为数个大阵营，大阵营下延伸出小分支</w:t>
            </w:r>
          </w:p>
        </w:tc>
      </w:tr>
      <w:tr w14:paraId="7CE856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74" w:type="dxa"/>
          </w:tcPr>
          <w:p w14:paraId="7B1755D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失败条件</w:t>
            </w:r>
          </w:p>
        </w:tc>
        <w:tc>
          <w:tcPr>
            <w:tcW w:w="2494" w:type="dxa"/>
          </w:tcPr>
          <w:p w14:paraId="58844C9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团灭 / 撤离失败</w:t>
            </w:r>
          </w:p>
        </w:tc>
        <w:tc>
          <w:tcPr>
            <w:tcW w:w="4535" w:type="dxa"/>
          </w:tcPr>
          <w:p w14:paraId="5452C7FD">
            <w:pPr>
              <w:spacing w:after="0" w:line="240" w:lineRule="auto"/>
              <w:rPr>
                <w:rFonts w:hint="eastAsia" w:ascii="微软雅黑" w:hAnsi="微软雅黑" w:eastAsia="微软雅黑" w:cs="微软雅黑"/>
              </w:rPr>
            </w:pPr>
            <w:r>
              <w:rPr>
                <w:rFonts w:hint="eastAsia" w:cs="微软雅黑"/>
                <w:b w:val="0"/>
                <w:sz w:val="19"/>
                <w:lang w:val="en-US" w:eastAsia="zh-CN"/>
              </w:rPr>
              <w:t>有较为宽裕的</w:t>
            </w:r>
            <w:r>
              <w:rPr>
                <w:rFonts w:hint="eastAsia" w:ascii="微软雅黑" w:hAnsi="微软雅黑" w:eastAsia="微软雅黑" w:cs="微软雅黑"/>
                <w:b w:val="0"/>
                <w:sz w:val="19"/>
              </w:rPr>
              <w:t>时间限制</w:t>
            </w:r>
            <w:r>
              <w:rPr>
                <w:rFonts w:hint="eastAsia" w:cs="微软雅黑"/>
                <w:b w:val="0"/>
                <w:sz w:val="19"/>
                <w:lang w:eastAsia="zh-CN"/>
              </w:rPr>
              <w:t>（</w:t>
            </w:r>
            <w:r>
              <w:rPr>
                <w:rFonts w:hint="eastAsia" w:cs="微软雅黑"/>
                <w:b w:val="0"/>
                <w:sz w:val="19"/>
                <w:lang w:val="en-US" w:eastAsia="zh-CN"/>
              </w:rPr>
              <w:t>单局45分钟</w:t>
            </w:r>
            <w:r>
              <w:rPr>
                <w:rFonts w:hint="eastAsia" w:cs="微软雅黑"/>
                <w:b w:val="0"/>
                <w:sz w:val="19"/>
                <w:lang w:eastAsia="zh-CN"/>
              </w:rPr>
              <w:t>）</w:t>
            </w:r>
            <w:r>
              <w:rPr>
                <w:rFonts w:hint="eastAsia" w:ascii="微软雅黑" w:hAnsi="微软雅黑" w:eastAsia="微软雅黑" w:cs="微软雅黑"/>
                <w:b w:val="0"/>
                <w:sz w:val="19"/>
              </w:rPr>
              <w:t>，绝大多数失败来自团灭或撤离点失守</w:t>
            </w:r>
          </w:p>
        </w:tc>
      </w:tr>
    </w:tbl>
    <w:p w14:paraId="78D3EE12">
      <w:pPr>
        <w:pStyle w:val="3"/>
        <w:rPr>
          <w:rFonts w:hint="eastAsia" w:ascii="微软雅黑" w:hAnsi="微软雅黑" w:eastAsia="微软雅黑" w:cs="微软雅黑"/>
        </w:rPr>
      </w:pPr>
      <w:r>
        <w:rPr>
          <w:rFonts w:hint="eastAsia" w:ascii="微软雅黑" w:hAnsi="微软雅黑" w:eastAsia="微软雅黑" w:cs="微软雅黑"/>
          <w:b/>
          <w:sz w:val="32"/>
        </w:rPr>
        <w:t>2. 宏观系统 / 元进度（星图战争）</w:t>
      </w:r>
    </w:p>
    <w:p w14:paraId="29CF27CA">
      <w:pPr>
        <w:rPr>
          <w:rFonts w:hint="eastAsia" w:ascii="微软雅黑" w:hAnsi="微软雅黑" w:eastAsia="微软雅黑" w:cs="微软雅黑"/>
          <w:b w:val="0"/>
          <w:sz w:val="21"/>
        </w:rPr>
      </w:pPr>
      <w:r>
        <w:rPr>
          <w:rFonts w:hint="eastAsia" w:ascii="微软雅黑" w:hAnsi="微软雅黑" w:eastAsia="微软雅黑" w:cs="微软雅黑"/>
          <w:b w:val="0"/>
          <w:sz w:val="21"/>
        </w:rPr>
        <w:t>世界由星图构成。生命帝国的主力</w:t>
      </w:r>
      <w:r>
        <w:rPr>
          <w:rFonts w:hint="eastAsia" w:cs="微软雅黑"/>
          <w:b w:val="0"/>
          <w:sz w:val="21"/>
          <w:lang w:val="en-US" w:eastAsia="zh-CN"/>
        </w:rPr>
        <w:t>会将一部分星图划为“前线战场”，并随着版本更新不断推进</w:t>
      </w:r>
      <w:r>
        <w:rPr>
          <w:rFonts w:hint="eastAsia" w:ascii="微软雅黑" w:hAnsi="微软雅黑" w:eastAsia="微软雅黑" w:cs="微软雅黑"/>
          <w:b w:val="0"/>
          <w:sz w:val="21"/>
        </w:rPr>
        <w:t>；新入坑玩家在偏僻的新手星（新手村）成长，</w:t>
      </w:r>
      <w:r>
        <w:rPr>
          <w:rFonts w:hint="eastAsia" w:cs="微软雅黑"/>
          <w:b w:val="0"/>
          <w:sz w:val="21"/>
          <w:lang w:val="en-US" w:eastAsia="zh-CN"/>
        </w:rPr>
        <w:t>通过处理主力遗留的残兵（低难）获取战斗经验，</w:t>
      </w:r>
      <w:r>
        <w:rPr>
          <w:rFonts w:hint="eastAsia" w:ascii="微软雅黑" w:hAnsi="微软雅黑" w:eastAsia="微软雅黑" w:cs="微软雅黑"/>
          <w:b w:val="0"/>
          <w:sz w:val="21"/>
        </w:rPr>
        <w:t>随等级提升逐步加入大部队作战阵营。</w:t>
      </w:r>
    </w:p>
    <w:p w14:paraId="3FBF47CF">
      <w:pPr>
        <w:rPr>
          <w:rFonts w:hint="eastAsia" w:ascii="微软雅黑" w:hAnsi="微软雅黑" w:eastAsia="微软雅黑" w:cs="微软雅黑"/>
        </w:rPr>
      </w:pPr>
      <w:r>
        <w:rPr>
          <w:rFonts w:hint="eastAsia" w:ascii="微软雅黑" w:hAnsi="微软雅黑" w:eastAsia="微软雅黑" w:cs="微软雅黑"/>
          <w:b w:val="0"/>
          <w:sz w:val="21"/>
        </w:rPr>
        <w:t>老玩家随每个版本更新体验不同作战环境，</w:t>
      </w:r>
      <w:r>
        <w:rPr>
          <w:rFonts w:hint="eastAsia" w:cs="微软雅黑"/>
          <w:b w:val="0"/>
          <w:sz w:val="21"/>
          <w:lang w:val="en-US" w:eastAsia="zh-CN"/>
        </w:rPr>
        <w:t>也可以前往其他非主力战场体验以前的环境，每一个特定的环境被攻克都能获得当前环境提供的武器模板，同时参与任务将随机获得DNA片段，使用DNA能够强化角色属性甚至改变一些基础攻击模组</w:t>
      </w:r>
      <w:r>
        <w:rPr>
          <w:rFonts w:hint="eastAsia" w:ascii="微软雅黑" w:hAnsi="微软雅黑" w:eastAsia="微软雅黑" w:cs="微软雅黑"/>
          <w:b w:val="0"/>
          <w:sz w:val="21"/>
        </w:rPr>
        <w:t>。敌对势力会以一定策略反攻生命帝国，被反攻区域</w:t>
      </w:r>
      <w:r>
        <w:rPr>
          <w:rFonts w:hint="eastAsia" w:cs="微软雅黑"/>
          <w:b w:val="0"/>
          <w:sz w:val="21"/>
          <w:lang w:val="en-US" w:eastAsia="zh-CN"/>
        </w:rPr>
        <w:t>沦陷后生命帝国会被施加一个短时间的DeBuff（如战斗补给减少、角色死亡复活次数减少等）</w:t>
      </w:r>
      <w:r>
        <w:rPr>
          <w:rFonts w:hint="eastAsia" w:ascii="微软雅黑" w:hAnsi="微软雅黑" w:eastAsia="微软雅黑" w:cs="微软雅黑"/>
          <w:b w:val="0"/>
          <w:sz w:val="21"/>
        </w:rPr>
        <w:t>。</w:t>
      </w:r>
    </w:p>
    <w:p w14:paraId="449F81C9">
      <w:pPr>
        <w:rPr>
          <w:rFonts w:hint="eastAsia" w:ascii="微软雅黑" w:hAnsi="微软雅黑" w:eastAsia="微软雅黑" w:cs="微软雅黑"/>
        </w:rPr>
      </w:pPr>
      <w:r>
        <w:rPr>
          <w:rFonts w:hint="eastAsia" w:ascii="微软雅黑" w:hAnsi="微软雅黑" w:eastAsia="微软雅黑" w:cs="微软雅黑"/>
          <w:b/>
          <w:sz w:val="21"/>
        </w:rPr>
        <w:t>星图节点类型：</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87"/>
        <w:gridCol w:w="1701"/>
        <w:gridCol w:w="3175"/>
        <w:gridCol w:w="2041"/>
      </w:tblGrid>
      <w:tr w14:paraId="07F227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87" w:type="dxa"/>
          </w:tcPr>
          <w:p w14:paraId="7A46C745">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节点类型</w:t>
            </w:r>
          </w:p>
        </w:tc>
        <w:tc>
          <w:tcPr>
            <w:tcW w:w="1701" w:type="dxa"/>
          </w:tcPr>
          <w:p w14:paraId="3E119078">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玩家群体</w:t>
            </w:r>
          </w:p>
        </w:tc>
        <w:tc>
          <w:tcPr>
            <w:tcW w:w="3175" w:type="dxa"/>
          </w:tcPr>
          <w:p w14:paraId="11E9A5F0">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作用</w:t>
            </w:r>
          </w:p>
        </w:tc>
        <w:tc>
          <w:tcPr>
            <w:tcW w:w="2041" w:type="dxa"/>
          </w:tcPr>
          <w:p w14:paraId="0AD6724C">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DNA 关联</w:t>
            </w:r>
          </w:p>
        </w:tc>
      </w:tr>
      <w:tr w14:paraId="668314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87" w:type="dxa"/>
          </w:tcPr>
          <w:p w14:paraId="72D5C9E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新手村星</w:t>
            </w:r>
          </w:p>
        </w:tc>
        <w:tc>
          <w:tcPr>
            <w:tcW w:w="1701" w:type="dxa"/>
          </w:tcPr>
          <w:p w14:paraId="5652A1F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新人</w:t>
            </w:r>
          </w:p>
        </w:tc>
        <w:tc>
          <w:tcPr>
            <w:tcW w:w="3175" w:type="dxa"/>
          </w:tcPr>
          <w:p w14:paraId="21BDE04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安全成长、教学、基础机制熟练</w:t>
            </w:r>
          </w:p>
        </w:tc>
        <w:tc>
          <w:tcPr>
            <w:tcW w:w="2041" w:type="dxa"/>
          </w:tcPr>
          <w:p w14:paraId="47C79DF2">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无</w:t>
            </w:r>
            <w:r>
              <w:rPr>
                <w:rFonts w:hint="eastAsia" w:ascii="微软雅黑" w:hAnsi="微软雅黑" w:eastAsia="微软雅黑" w:cs="微软雅黑"/>
                <w:b w:val="0"/>
                <w:sz w:val="19"/>
              </w:rPr>
              <w:t xml:space="preserve"> DNA</w:t>
            </w:r>
            <w:r>
              <w:rPr>
                <w:rFonts w:hint="eastAsia" w:cs="微软雅黑"/>
                <w:b w:val="0"/>
                <w:sz w:val="19"/>
                <w:lang w:val="en-US" w:eastAsia="zh-CN"/>
              </w:rPr>
              <w:t xml:space="preserve"> 获取机制</w:t>
            </w:r>
          </w:p>
        </w:tc>
      </w:tr>
      <w:tr w14:paraId="0BDA33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87" w:type="dxa"/>
          </w:tcPr>
          <w:p w14:paraId="59AC8F3B">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lang w:val="en-US" w:eastAsia="zh-CN"/>
              </w:rPr>
              <w:t>余孽星</w:t>
            </w:r>
          </w:p>
        </w:tc>
        <w:tc>
          <w:tcPr>
            <w:tcW w:w="1701" w:type="dxa"/>
          </w:tcPr>
          <w:p w14:paraId="31E62AEB">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 xml:space="preserve">新人 / </w:t>
            </w:r>
            <w:r>
              <w:rPr>
                <w:rFonts w:hint="eastAsia" w:cs="微软雅黑"/>
                <w:b w:val="0"/>
                <w:sz w:val="19"/>
                <w:lang w:val="en-US" w:eastAsia="zh-CN"/>
              </w:rPr>
              <w:t>回坑玩家</w:t>
            </w:r>
          </w:p>
        </w:tc>
        <w:tc>
          <w:tcPr>
            <w:tcW w:w="3175" w:type="dxa"/>
          </w:tcPr>
          <w:p w14:paraId="797D4D45">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常驻遗产内容，补领历史版本错过</w:t>
            </w:r>
            <w:r>
              <w:rPr>
                <w:rFonts w:hint="eastAsia" w:cs="微软雅黑"/>
                <w:b w:val="0"/>
                <w:sz w:val="19"/>
                <w:lang w:val="en-US" w:eastAsia="zh-CN"/>
              </w:rPr>
              <w:t>武器模板</w:t>
            </w:r>
          </w:p>
        </w:tc>
        <w:tc>
          <w:tcPr>
            <w:tcW w:w="2041" w:type="dxa"/>
          </w:tcPr>
          <w:p w14:paraId="2653383B">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可获取</w:t>
            </w:r>
            <w:r>
              <w:rPr>
                <w:rFonts w:hint="eastAsia" w:cs="微软雅黑"/>
                <w:b w:val="0"/>
                <w:sz w:val="19"/>
                <w:lang w:val="en-US" w:eastAsia="zh-CN"/>
              </w:rPr>
              <w:t>在该环境下开放的</w:t>
            </w:r>
            <w:r>
              <w:rPr>
                <w:rFonts w:hint="eastAsia" w:ascii="微软雅黑" w:hAnsi="微软雅黑" w:eastAsia="微软雅黑" w:cs="微软雅黑"/>
                <w:b w:val="0"/>
                <w:sz w:val="19"/>
              </w:rPr>
              <w:t xml:space="preserve"> DNA</w:t>
            </w:r>
            <w:r>
              <w:rPr>
                <w:rFonts w:hint="eastAsia" w:cs="微软雅黑"/>
                <w:b w:val="0"/>
                <w:sz w:val="19"/>
                <w:lang w:val="en-US" w:eastAsia="zh-CN"/>
              </w:rPr>
              <w:t xml:space="preserve"> 套组</w:t>
            </w:r>
          </w:p>
        </w:tc>
      </w:tr>
      <w:tr w14:paraId="7F5CB1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595" w:hRule="atLeast"/>
        </w:trPr>
        <w:tc>
          <w:tcPr>
            <w:tcW w:w="1587" w:type="dxa"/>
          </w:tcPr>
          <w:p w14:paraId="135B1AEE">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前线星</w:t>
            </w:r>
          </w:p>
        </w:tc>
        <w:tc>
          <w:tcPr>
            <w:tcW w:w="1701" w:type="dxa"/>
          </w:tcPr>
          <w:p w14:paraId="029743A0">
            <w:pPr>
              <w:spacing w:after="0" w:line="240" w:lineRule="auto"/>
              <w:rPr>
                <w:rFonts w:hint="eastAsia" w:ascii="微软雅黑" w:hAnsi="微软雅黑" w:eastAsia="微软雅黑" w:cs="微软雅黑"/>
              </w:rPr>
            </w:pPr>
            <w:r>
              <w:rPr>
                <w:rFonts w:hint="eastAsia" w:cs="微软雅黑"/>
                <w:b w:val="0"/>
                <w:sz w:val="19"/>
                <w:lang w:val="en-US" w:eastAsia="zh-CN"/>
              </w:rPr>
              <w:t xml:space="preserve">老玩家 / </w:t>
            </w:r>
            <w:r>
              <w:rPr>
                <w:rFonts w:hint="eastAsia" w:ascii="微软雅黑" w:hAnsi="微软雅黑" w:eastAsia="微软雅黑" w:cs="微软雅黑"/>
                <w:b w:val="0"/>
                <w:sz w:val="19"/>
              </w:rPr>
              <w:t>进阶玩家</w:t>
            </w:r>
          </w:p>
        </w:tc>
        <w:tc>
          <w:tcPr>
            <w:tcW w:w="3175" w:type="dxa"/>
          </w:tcPr>
          <w:p w14:paraId="6A94364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帝国主力作战区，宏观战局主舞台</w:t>
            </w:r>
          </w:p>
        </w:tc>
        <w:tc>
          <w:tcPr>
            <w:tcW w:w="2041" w:type="dxa"/>
          </w:tcPr>
          <w:p w14:paraId="0A23E222">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可获取在该环境下开放的DNA套组</w:t>
            </w:r>
          </w:p>
        </w:tc>
      </w:tr>
      <w:tr w14:paraId="702388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587" w:type="dxa"/>
          </w:tcPr>
          <w:p w14:paraId="3FDE709D">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其他阵线星</w:t>
            </w:r>
          </w:p>
        </w:tc>
        <w:tc>
          <w:tcPr>
            <w:tcW w:w="1701" w:type="dxa"/>
          </w:tcPr>
          <w:p w14:paraId="06C39C3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 xml:space="preserve">老玩家 / </w:t>
            </w:r>
            <w:r>
              <w:rPr>
                <w:rFonts w:hint="eastAsia" w:cs="微软雅黑"/>
                <w:b w:val="0"/>
                <w:sz w:val="19"/>
                <w:lang w:val="en-US" w:eastAsia="zh-CN"/>
              </w:rPr>
              <w:t>其他</w:t>
            </w:r>
            <w:r>
              <w:rPr>
                <w:rFonts w:hint="eastAsia" w:ascii="微软雅黑" w:hAnsi="微软雅黑" w:eastAsia="微软雅黑" w:cs="微软雅黑"/>
                <w:b w:val="0"/>
                <w:sz w:val="19"/>
              </w:rPr>
              <w:t>版本内容</w:t>
            </w:r>
          </w:p>
        </w:tc>
        <w:tc>
          <w:tcPr>
            <w:tcW w:w="3175" w:type="dxa"/>
          </w:tcPr>
          <w:p w14:paraId="0719A193">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游戏支线</w:t>
            </w:r>
            <w:r>
              <w:rPr>
                <w:rFonts w:hint="eastAsia" w:ascii="微软雅黑" w:hAnsi="微软雅黑" w:eastAsia="微软雅黑" w:cs="微软雅黑"/>
                <w:b w:val="0"/>
                <w:sz w:val="19"/>
              </w:rPr>
              <w:t>战役，</w:t>
            </w:r>
            <w:r>
              <w:rPr>
                <w:rFonts w:hint="eastAsia" w:cs="微软雅黑"/>
                <w:b w:val="0"/>
                <w:sz w:val="19"/>
                <w:lang w:val="en-US" w:eastAsia="zh-CN"/>
              </w:rPr>
              <w:t>不随着版本更新推进，攻克一颗星球后推进下一个</w:t>
            </w:r>
          </w:p>
        </w:tc>
        <w:tc>
          <w:tcPr>
            <w:tcW w:w="2041" w:type="dxa"/>
          </w:tcPr>
          <w:p w14:paraId="6EC44A91">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可获取该环境下开放的DNA套组</w:t>
            </w:r>
          </w:p>
        </w:tc>
      </w:tr>
    </w:tbl>
    <w:p w14:paraId="3C968C24">
      <w:pPr>
        <w:rPr>
          <w:rFonts w:hint="eastAsia" w:ascii="微软雅黑" w:hAnsi="微软雅黑" w:eastAsia="微软雅黑" w:cs="微软雅黑"/>
        </w:rPr>
      </w:pPr>
      <w:r>
        <w:rPr>
          <w:rFonts w:hint="eastAsia" w:ascii="微软雅黑" w:hAnsi="微软雅黑" w:eastAsia="微软雅黑" w:cs="微软雅黑"/>
          <w:b/>
          <w:sz w:val="21"/>
        </w:rPr>
        <w:t>微观→宏观的反馈闭环：</w:t>
      </w:r>
    </w:p>
    <w:p w14:paraId="24C04F94">
      <w:pPr>
        <w:pStyle w:val="16"/>
        <w:rPr>
          <w:rFonts w:hint="eastAsia" w:ascii="微软雅黑" w:hAnsi="微软雅黑" w:eastAsia="微软雅黑" w:cs="微软雅黑"/>
        </w:rPr>
      </w:pPr>
      <w:r>
        <w:rPr>
          <w:rFonts w:hint="eastAsia" w:ascii="微软雅黑" w:hAnsi="微软雅黑" w:eastAsia="微软雅黑" w:cs="微软雅黑"/>
          <w:b w:val="0"/>
          <w:sz w:val="21"/>
        </w:rPr>
        <w:t>每一局搜打撤</w:t>
      </w:r>
      <w:r>
        <w:rPr>
          <w:rFonts w:hint="eastAsia" w:cs="微软雅黑"/>
          <w:b w:val="0"/>
          <w:sz w:val="21"/>
          <w:lang w:val="en-US" w:eastAsia="zh-CN"/>
        </w:rPr>
        <w:t>在撤离成功后将</w:t>
      </w:r>
      <w:r>
        <w:rPr>
          <w:rFonts w:hint="eastAsia" w:ascii="微软雅黑" w:hAnsi="微软雅黑" w:eastAsia="微软雅黑" w:cs="微软雅黑"/>
          <w:b w:val="0"/>
          <w:sz w:val="21"/>
        </w:rPr>
        <w:t>带回</w:t>
      </w:r>
      <w:r>
        <w:rPr>
          <w:rFonts w:hint="eastAsia" w:cs="微软雅黑"/>
          <w:b w:val="0"/>
          <w:sz w:val="21"/>
          <w:lang w:eastAsia="zh-CN"/>
        </w:rPr>
        <w:t>【</w:t>
      </w:r>
      <w:r>
        <w:rPr>
          <w:rFonts w:hint="eastAsia" w:cs="微软雅黑"/>
          <w:b w:val="0"/>
          <w:sz w:val="21"/>
          <w:lang w:val="en-US" w:eastAsia="zh-CN"/>
        </w:rPr>
        <w:t>凝缩</w:t>
      </w:r>
      <w:r>
        <w:rPr>
          <w:rFonts w:hint="eastAsia" w:ascii="微软雅黑" w:hAnsi="微软雅黑" w:eastAsia="微软雅黑" w:cs="微软雅黑"/>
          <w:b w:val="0"/>
          <w:sz w:val="21"/>
        </w:rPr>
        <w:t>生物质 / DNA</w:t>
      </w:r>
      <w:r>
        <w:rPr>
          <w:rFonts w:hint="eastAsia" w:cs="微软雅黑"/>
          <w:b w:val="0"/>
          <w:sz w:val="21"/>
          <w:lang w:val="en-US" w:eastAsia="zh-CN"/>
        </w:rPr>
        <w:t>片段模板</w:t>
      </w:r>
      <w:r>
        <w:rPr>
          <w:rFonts w:hint="eastAsia" w:cs="微软雅黑"/>
          <w:b w:val="0"/>
          <w:sz w:val="21"/>
          <w:lang w:eastAsia="zh-CN"/>
        </w:rPr>
        <w:t>】，</w:t>
      </w:r>
      <w:r>
        <w:rPr>
          <w:rFonts w:hint="eastAsia" w:cs="微软雅黑"/>
          <w:b w:val="0"/>
          <w:sz w:val="21"/>
          <w:lang w:val="en-US" w:eastAsia="zh-CN"/>
        </w:rPr>
        <w:t>获取一定的贡献值，其中【凝缩生物质】用于合成DNA片段、制造武器、装备（玩家带入局内的全部物品都会在死亡后掉落，需要重生后返回拾取，若撤离失败，则全队损失所有局内物资），【生物质模板】用于提供DNA的制造蓝图，模板可无限次使用；贡献值将会提供给</w:t>
      </w:r>
      <w:r>
        <w:rPr>
          <w:rFonts w:hint="eastAsia" w:ascii="微软雅黑" w:hAnsi="微软雅黑" w:eastAsia="微软雅黑" w:cs="微软雅黑"/>
          <w:b w:val="0"/>
          <w:sz w:val="21"/>
        </w:rPr>
        <w:t>星图节点的</w:t>
      </w:r>
      <w:r>
        <w:rPr>
          <w:rFonts w:hint="eastAsia" w:cs="微软雅黑"/>
          <w:b w:val="0"/>
          <w:sz w:val="21"/>
          <w:lang w:val="en-US" w:eastAsia="zh-CN"/>
        </w:rPr>
        <w:t>攻克度</w:t>
      </w:r>
      <w:r>
        <w:rPr>
          <w:rFonts w:hint="eastAsia" w:ascii="微软雅黑" w:hAnsi="微软雅黑" w:eastAsia="微软雅黑" w:cs="微软雅黑"/>
          <w:b w:val="0"/>
          <w:sz w:val="21"/>
        </w:rPr>
        <w:t>；节点</w:t>
      </w:r>
      <w:r>
        <w:rPr>
          <w:rFonts w:hint="eastAsia" w:cs="微软雅黑"/>
          <w:b w:val="0"/>
          <w:sz w:val="21"/>
          <w:lang w:val="en-US" w:eastAsia="zh-CN"/>
        </w:rPr>
        <w:t>攻克度</w:t>
      </w:r>
      <w:r>
        <w:rPr>
          <w:rFonts w:hint="eastAsia" w:ascii="微软雅黑" w:hAnsi="微软雅黑" w:eastAsia="微软雅黑" w:cs="微软雅黑"/>
          <w:b w:val="0"/>
          <w:sz w:val="21"/>
        </w:rPr>
        <w:t>达阈值即视为攻克</w:t>
      </w:r>
      <w:r>
        <w:rPr>
          <w:rFonts w:hint="eastAsia" w:cs="微软雅黑"/>
          <w:b w:val="0"/>
          <w:sz w:val="21"/>
          <w:lang w:eastAsia="zh-CN"/>
        </w:rPr>
        <w:t>，</w:t>
      </w:r>
      <w:r>
        <w:rPr>
          <w:rFonts w:hint="eastAsia" w:cs="微软雅黑"/>
          <w:b w:val="0"/>
          <w:sz w:val="21"/>
          <w:lang w:val="en-US" w:eastAsia="zh-CN"/>
        </w:rPr>
        <w:t>该星球转化为【余孽星】</w:t>
      </w:r>
      <w:r>
        <w:rPr>
          <w:rFonts w:hint="eastAsia" w:ascii="微软雅黑" w:hAnsi="微软雅黑" w:eastAsia="微软雅黑" w:cs="微软雅黑"/>
          <w:b w:val="0"/>
          <w:sz w:val="21"/>
        </w:rPr>
        <w:t>。</w:t>
      </w:r>
    </w:p>
    <w:p w14:paraId="7651F31A">
      <w:pPr>
        <w:pStyle w:val="16"/>
        <w:rPr>
          <w:rFonts w:hint="eastAsia" w:ascii="微软雅黑" w:hAnsi="微软雅黑" w:eastAsia="微软雅黑" w:cs="微软雅黑"/>
        </w:rPr>
      </w:pPr>
      <w:r>
        <w:rPr>
          <w:rFonts w:hint="eastAsia" w:cs="微软雅黑"/>
          <w:b w:val="0"/>
          <w:sz w:val="21"/>
          <w:lang w:val="en-US" w:eastAsia="zh-CN"/>
        </w:rPr>
        <w:t>当前线星</w:t>
      </w:r>
      <w:r>
        <w:rPr>
          <w:rFonts w:hint="eastAsia" w:ascii="微软雅黑" w:hAnsi="微软雅黑" w:eastAsia="微软雅黑" w:cs="微软雅黑"/>
          <w:b w:val="0"/>
          <w:sz w:val="21"/>
        </w:rPr>
        <w:t>被</w:t>
      </w:r>
      <w:r>
        <w:rPr>
          <w:rFonts w:hint="eastAsia" w:cs="微软雅黑"/>
          <w:b w:val="0"/>
          <w:sz w:val="21"/>
          <w:lang w:val="en-US" w:eastAsia="zh-CN"/>
        </w:rPr>
        <w:t>全部</w:t>
      </w:r>
      <w:r>
        <w:rPr>
          <w:rFonts w:hint="eastAsia" w:ascii="微软雅黑" w:hAnsi="微软雅黑" w:eastAsia="微软雅黑" w:cs="微软雅黑"/>
          <w:b w:val="0"/>
          <w:sz w:val="21"/>
        </w:rPr>
        <w:t>攻克后，</w:t>
      </w:r>
      <w:r>
        <w:rPr>
          <w:rFonts w:hint="eastAsia" w:cs="微软雅黑"/>
          <w:b w:val="0"/>
          <w:sz w:val="21"/>
          <w:lang w:val="en-US" w:eastAsia="zh-CN"/>
        </w:rPr>
        <w:t>将为所有参与过星球攻克的玩家提供【武器模板】，未参与前线星攻克的玩家则需要在【余孽星】上完成系列任务才可解锁【武器模板】</w:t>
      </w:r>
      <w:r>
        <w:rPr>
          <w:rFonts w:hint="eastAsia" w:ascii="微软雅黑" w:hAnsi="微软雅黑" w:eastAsia="微软雅黑" w:cs="微软雅黑"/>
          <w:b w:val="0"/>
          <w:sz w:val="21"/>
        </w:rPr>
        <w:t>。</w:t>
      </w:r>
    </w:p>
    <w:p w14:paraId="03B6E66B">
      <w:pPr>
        <w:pStyle w:val="16"/>
        <w:rPr>
          <w:rFonts w:hint="eastAsia" w:ascii="微软雅黑" w:hAnsi="微软雅黑" w:eastAsia="微软雅黑" w:cs="微软雅黑"/>
        </w:rPr>
      </w:pPr>
      <w:r>
        <w:rPr>
          <w:rFonts w:hint="eastAsia" w:ascii="微软雅黑" w:hAnsi="微软雅黑" w:eastAsia="微软雅黑" w:cs="微软雅黑"/>
          <w:b w:val="0"/>
          <w:sz w:val="21"/>
        </w:rPr>
        <w:t xml:space="preserve">敌对势力反攻：由运营脚本 + </w:t>
      </w:r>
      <w:r>
        <w:rPr>
          <w:rFonts w:hint="eastAsia" w:cs="微软雅黑"/>
          <w:b w:val="0"/>
          <w:sz w:val="21"/>
          <w:lang w:val="en-US" w:eastAsia="zh-CN"/>
        </w:rPr>
        <w:t xml:space="preserve">策划引导 + </w:t>
      </w:r>
      <w:r>
        <w:rPr>
          <w:rFonts w:hint="eastAsia" w:ascii="微软雅黑" w:hAnsi="微软雅黑" w:eastAsia="微软雅黑" w:cs="微软雅黑"/>
          <w:b w:val="0"/>
          <w:sz w:val="21"/>
        </w:rPr>
        <w:t>玩家集体防守成败共同驱动；星图状态全服共享，形成</w:t>
      </w:r>
      <w:r>
        <w:rPr>
          <w:rFonts w:hint="eastAsia" w:cs="微软雅黑"/>
          <w:b w:val="0"/>
          <w:sz w:val="21"/>
          <w:lang w:eastAsia="zh-CN"/>
        </w:rPr>
        <w:t>【</w:t>
      </w:r>
      <w:r>
        <w:rPr>
          <w:rFonts w:hint="eastAsia" w:ascii="微软雅黑" w:hAnsi="微软雅黑" w:eastAsia="微软雅黑" w:cs="微软雅黑"/>
          <w:b w:val="0"/>
          <w:sz w:val="21"/>
        </w:rPr>
        <w:t>帝国存亡</w:t>
      </w:r>
      <w:r>
        <w:rPr>
          <w:rFonts w:hint="eastAsia" w:cs="微软雅黑"/>
          <w:b w:val="0"/>
          <w:sz w:val="21"/>
          <w:lang w:eastAsia="zh-CN"/>
        </w:rPr>
        <w:t>】</w:t>
      </w:r>
      <w:r>
        <w:rPr>
          <w:rFonts w:hint="eastAsia" w:ascii="微软雅黑" w:hAnsi="微软雅黑" w:eastAsia="微软雅黑" w:cs="微软雅黑"/>
          <w:b w:val="0"/>
          <w:sz w:val="21"/>
        </w:rPr>
        <w:t>的共同体感。</w:t>
      </w:r>
    </w:p>
    <w:p w14:paraId="79B57E5E">
      <w:pPr>
        <w:bidi w:val="0"/>
        <w:rPr>
          <w:rFonts w:hint="eastAsia"/>
          <w:lang w:val="en-US" w:eastAsia="zh-CN"/>
        </w:rPr>
      </w:pPr>
      <w:r>
        <w:rPr>
          <w:rFonts w:hint="eastAsia"/>
        </w:rPr>
        <w:t>【设计</w:t>
      </w:r>
      <w:r>
        <w:rPr>
          <w:rFonts w:hint="eastAsia"/>
          <w:lang w:val="en-US" w:eastAsia="zh-CN"/>
        </w:rPr>
        <w:t>调整</w:t>
      </w:r>
      <w:r>
        <w:rPr>
          <w:rFonts w:hint="eastAsia"/>
        </w:rPr>
        <w:t>】</w:t>
      </w:r>
      <w:r>
        <w:rPr>
          <w:rFonts w:hint="eastAsia"/>
          <w:lang w:val="en-US" w:eastAsia="zh-CN"/>
        </w:rPr>
        <w:t>有关于初始版本【</w:t>
      </w:r>
      <w:r>
        <w:rPr>
          <w:rFonts w:hint="eastAsia"/>
        </w:rPr>
        <w:t>已获得的 DNA 失效</w:t>
      </w:r>
      <w:r>
        <w:rPr>
          <w:rFonts w:hint="eastAsia"/>
          <w:lang w:eastAsia="zh-CN"/>
        </w:rPr>
        <w:t>】</w:t>
      </w:r>
      <w:r>
        <w:rPr>
          <w:rFonts w:hint="eastAsia"/>
          <w:lang w:val="en-US" w:eastAsia="zh-CN"/>
        </w:rPr>
        <w:t>的设计已废除</w:t>
      </w:r>
      <w:r>
        <w:rPr>
          <w:rFonts w:hint="eastAsia"/>
        </w:rPr>
        <w:t>：直接作废已持有的 DNA 是高风险惩罚</w:t>
      </w:r>
      <w:r>
        <w:rPr>
          <w:rFonts w:hint="eastAsia"/>
          <w:lang w:eastAsia="zh-CN"/>
        </w:rPr>
        <w:t>，</w:t>
      </w:r>
      <w:r>
        <w:rPr>
          <w:rFonts w:hint="eastAsia"/>
        </w:rPr>
        <w:t>玩家易产生</w:t>
      </w:r>
      <w:r>
        <w:rPr>
          <w:rFonts w:hint="eastAsia"/>
          <w:lang w:eastAsia="zh-CN"/>
        </w:rPr>
        <w:t>【</w:t>
      </w:r>
      <w:r>
        <w:rPr>
          <w:rFonts w:hint="eastAsia"/>
        </w:rPr>
        <w:t>凭什么</w:t>
      </w:r>
      <w:r>
        <w:rPr>
          <w:rFonts w:hint="eastAsia"/>
          <w:lang w:eastAsia="zh-CN"/>
        </w:rPr>
        <w:t>】</w:t>
      </w:r>
      <w:r>
        <w:rPr>
          <w:rFonts w:hint="eastAsia"/>
        </w:rPr>
        <w:t>的弃坑感，且《地狱潜兵2》丢星球也不会删玩家已解锁内容。</w:t>
      </w:r>
      <w:r>
        <w:rPr>
          <w:rFonts w:hint="eastAsia"/>
          <w:lang w:val="en-US" w:eastAsia="zh-CN"/>
        </w:rPr>
        <w:t>现在改为全体获得一段时间的DeBuff似乎更为合理，惩罚不过度。</w:t>
      </w:r>
    </w:p>
    <w:p w14:paraId="37E92C7E">
      <w:pPr>
        <w:bidi w:val="0"/>
        <w:rPr>
          <w:rFonts w:hint="eastAsia" w:eastAsia="微软雅黑"/>
          <w:lang w:eastAsia="zh-CN"/>
        </w:rPr>
      </w:pPr>
      <w:r>
        <w:rPr>
          <w:rFonts w:hint="eastAsia"/>
        </w:rPr>
        <w:t>【设计注记】</w:t>
      </w:r>
      <w:r>
        <w:rPr>
          <w:rFonts w:hint="eastAsia"/>
          <w:lang w:eastAsia="zh-CN"/>
        </w:rPr>
        <w:t>【</w:t>
      </w:r>
      <w:r>
        <w:rPr>
          <w:rFonts w:hint="eastAsia"/>
        </w:rPr>
        <w:t>作战环境</w:t>
      </w:r>
      <w:r>
        <w:rPr>
          <w:rFonts w:hint="eastAsia"/>
          <w:lang w:eastAsia="zh-CN"/>
        </w:rPr>
        <w:t>】</w:t>
      </w:r>
      <w:r>
        <w:rPr>
          <w:rFonts w:hint="eastAsia"/>
          <w:lang w:val="en-US" w:eastAsia="zh-CN"/>
        </w:rPr>
        <w:t>包含</w:t>
      </w:r>
      <w:r>
        <w:rPr>
          <w:rFonts w:hint="eastAsia"/>
        </w:rPr>
        <w:t xml:space="preserve">新 </w:t>
      </w:r>
      <w:r>
        <w:rPr>
          <w:rFonts w:hint="eastAsia"/>
          <w:lang w:val="en-US" w:eastAsia="zh-CN"/>
        </w:rPr>
        <w:t>星球类型</w:t>
      </w:r>
      <w:r>
        <w:rPr>
          <w:rFonts w:hint="eastAsia"/>
        </w:rPr>
        <w:t>（冰冻星/工业星）、新敌对</w:t>
      </w:r>
      <w:r>
        <w:rPr>
          <w:rFonts w:hint="eastAsia"/>
          <w:lang w:val="en-US" w:eastAsia="zh-CN"/>
        </w:rPr>
        <w:t>部队和逻辑</w:t>
      </w:r>
      <w:r>
        <w:rPr>
          <w:rFonts w:hint="eastAsia"/>
        </w:rPr>
        <w:t>、新战役剧情</w:t>
      </w:r>
      <w:r>
        <w:rPr>
          <w:rFonts w:hint="eastAsia"/>
          <w:lang w:eastAsia="zh-CN"/>
        </w:rPr>
        <w:t>。</w:t>
      </w:r>
    </w:p>
    <w:p w14:paraId="0D561984">
      <w:pPr>
        <w:pStyle w:val="3"/>
        <w:rPr>
          <w:rFonts w:hint="eastAsia" w:ascii="微软雅黑" w:hAnsi="微软雅黑" w:eastAsia="微软雅黑" w:cs="微软雅黑"/>
        </w:rPr>
      </w:pPr>
      <w:r>
        <w:rPr>
          <w:rFonts w:hint="eastAsia" w:ascii="微软雅黑" w:hAnsi="微软雅黑" w:eastAsia="微软雅黑" w:cs="微软雅黑"/>
          <w:b/>
          <w:sz w:val="32"/>
        </w:rPr>
        <w:t>3. 核心</w:t>
      </w:r>
      <w:r>
        <w:rPr>
          <w:rFonts w:hint="eastAsia" w:ascii="微软雅黑" w:hAnsi="微软雅黑" w:eastAsia="微软雅黑" w:cs="微软雅黑"/>
          <w:b/>
          <w:sz w:val="32"/>
          <w:lang w:val="en-US" w:eastAsia="zh-CN"/>
        </w:rPr>
        <w:t>玩法与</w:t>
      </w:r>
      <w:r>
        <w:rPr>
          <w:rFonts w:hint="eastAsia" w:ascii="微软雅黑" w:hAnsi="微软雅黑" w:eastAsia="微软雅黑" w:cs="微软雅黑"/>
          <w:b/>
          <w:sz w:val="32"/>
        </w:rPr>
        <w:t>战斗循环（战斗—搜索—撤离）</w:t>
      </w:r>
    </w:p>
    <w:p w14:paraId="72259FB6">
      <w:pPr>
        <w:rPr>
          <w:rFonts w:hint="eastAsia" w:ascii="微软雅黑" w:hAnsi="微软雅黑" w:eastAsia="微软雅黑" w:cs="微软雅黑"/>
        </w:rPr>
      </w:pPr>
      <w:r>
        <w:rPr>
          <w:rFonts w:hint="eastAsia" w:ascii="微软雅黑" w:hAnsi="微软雅黑" w:eastAsia="微软雅黑" w:cs="微软雅黑"/>
          <w:b w:val="0"/>
          <w:sz w:val="21"/>
        </w:rPr>
        <w:t>单局 = 任务前配置 → 局内战斗、搜索升级物资 → 撤离结算。该循环与宏观星图联动，且严格对应第 1.3 节</w:t>
      </w:r>
      <w:r>
        <w:rPr>
          <w:rFonts w:hint="eastAsia" w:cs="微软雅黑"/>
          <w:b w:val="0"/>
          <w:sz w:val="21"/>
          <w:lang w:eastAsia="zh-CN"/>
        </w:rPr>
        <w:t>【</w:t>
      </w:r>
      <w:r>
        <w:rPr>
          <w:rFonts w:hint="eastAsia" w:ascii="微软雅黑" w:hAnsi="微软雅黑" w:eastAsia="微软雅黑" w:cs="微软雅黑"/>
          <w:b w:val="0"/>
          <w:sz w:val="21"/>
        </w:rPr>
        <w:t>搜索—获取—攀比</w:t>
      </w:r>
      <w:r>
        <w:rPr>
          <w:rFonts w:hint="eastAsia" w:cs="微软雅黑"/>
          <w:b w:val="0"/>
          <w:sz w:val="21"/>
          <w:lang w:eastAsia="zh-CN"/>
        </w:rPr>
        <w:t>】</w:t>
      </w:r>
      <w:r>
        <w:rPr>
          <w:rFonts w:hint="eastAsia" w:ascii="微软雅黑" w:hAnsi="微软雅黑" w:eastAsia="微软雅黑" w:cs="微软雅黑"/>
          <w:b w:val="0"/>
          <w:sz w:val="21"/>
        </w:rPr>
        <w:t>逻辑线：</w:t>
      </w:r>
    </w:p>
    <w:p w14:paraId="287BEAA6">
      <w:pPr>
        <w:pStyle w:val="16"/>
        <w:rPr>
          <w:rFonts w:hint="eastAsia" w:ascii="微软雅黑" w:hAnsi="微软雅黑" w:eastAsia="微软雅黑" w:cs="微软雅黑"/>
        </w:rPr>
      </w:pPr>
      <w:r>
        <w:rPr>
          <w:rFonts w:hint="eastAsia" w:ascii="微软雅黑" w:hAnsi="微软雅黑" w:eastAsia="微软雅黑" w:cs="微软雅黑"/>
          <w:b w:val="0"/>
          <w:sz w:val="21"/>
        </w:rPr>
        <w:t>任务前配置：选择</w:t>
      </w:r>
      <w:r>
        <w:rPr>
          <w:rFonts w:hint="eastAsia" w:cs="微软雅黑"/>
          <w:b w:val="0"/>
          <w:sz w:val="21"/>
          <w:lang w:val="en-US" w:eastAsia="zh-CN"/>
        </w:rPr>
        <w:t>玩家角色阵营与分支</w:t>
      </w:r>
      <w:r>
        <w:rPr>
          <w:rFonts w:hint="eastAsia" w:ascii="微软雅黑" w:hAnsi="微软雅黑" w:eastAsia="微软雅黑" w:cs="微软雅黑"/>
          <w:b w:val="0"/>
          <w:sz w:val="21"/>
        </w:rPr>
        <w:t>、装配天赋与蓝图、</w:t>
      </w:r>
      <w:r>
        <w:rPr>
          <w:rFonts w:hint="eastAsia" w:cs="微软雅黑"/>
          <w:b w:val="0"/>
          <w:sz w:val="21"/>
          <w:lang w:val="en-US" w:eastAsia="zh-CN"/>
        </w:rPr>
        <w:t>选择带入局内的武器、装备和DNA片段</w:t>
      </w:r>
      <w:r>
        <w:rPr>
          <w:rFonts w:hint="eastAsia" w:ascii="微软雅黑" w:hAnsi="微软雅黑" w:eastAsia="微软雅黑" w:cs="微软雅黑"/>
          <w:b w:val="0"/>
          <w:sz w:val="21"/>
        </w:rPr>
        <w:t>。</w:t>
      </w:r>
    </w:p>
    <w:p w14:paraId="20902883">
      <w:pPr>
        <w:pStyle w:val="16"/>
        <w:rPr>
          <w:rFonts w:hint="eastAsia" w:ascii="微软雅黑" w:hAnsi="微软雅黑" w:eastAsia="微软雅黑" w:cs="微软雅黑"/>
        </w:rPr>
      </w:pPr>
      <w:r>
        <w:rPr>
          <w:rFonts w:hint="eastAsia" w:ascii="微软雅黑" w:hAnsi="微软雅黑" w:eastAsia="微软雅黑" w:cs="微软雅黑"/>
          <w:b w:val="0"/>
          <w:sz w:val="21"/>
        </w:rPr>
        <w:t>局内战斗：第一人称清潮/攻坚，</w:t>
      </w:r>
      <w:r>
        <w:rPr>
          <w:rFonts w:hint="eastAsia" w:cs="微软雅黑"/>
          <w:b w:val="0"/>
          <w:sz w:val="21"/>
          <w:lang w:val="en-US" w:eastAsia="zh-CN"/>
        </w:rPr>
        <w:t xml:space="preserve">应对敌方AI策略的进攻 </w:t>
      </w:r>
      <w:r>
        <w:rPr>
          <w:rFonts w:hint="eastAsia" w:ascii="微软雅黑" w:hAnsi="微软雅黑" w:eastAsia="微软雅黑" w:cs="微软雅黑"/>
          <w:b w:val="0"/>
          <w:sz w:val="21"/>
        </w:rPr>
        <w:t>——</w:t>
      </w:r>
      <w:r>
        <w:rPr>
          <w:rFonts w:hint="eastAsia" w:cs="微软雅黑"/>
          <w:b w:val="0"/>
          <w:sz w:val="21"/>
          <w:lang w:val="en-US" w:eastAsia="zh-CN"/>
        </w:rPr>
        <w:t xml:space="preserve"> </w:t>
      </w:r>
      <w:r>
        <w:rPr>
          <w:rFonts w:hint="eastAsia" w:ascii="微软雅黑" w:hAnsi="微软雅黑" w:eastAsia="微软雅黑" w:cs="微软雅黑"/>
          <w:b w:val="0"/>
          <w:sz w:val="21"/>
        </w:rPr>
        <w:t>压力来自环境/AI，不来自其他玩家。</w:t>
      </w:r>
    </w:p>
    <w:p w14:paraId="069DD7D2">
      <w:pPr>
        <w:pStyle w:val="16"/>
        <w:rPr>
          <w:rFonts w:hint="eastAsia" w:ascii="微软雅黑" w:hAnsi="微软雅黑" w:eastAsia="微软雅黑" w:cs="微软雅黑"/>
        </w:rPr>
      </w:pPr>
      <w:r>
        <w:rPr>
          <w:rFonts w:hint="eastAsia" w:ascii="微软雅黑" w:hAnsi="微软雅黑" w:eastAsia="微软雅黑" w:cs="微软雅黑"/>
          <w:b w:val="0"/>
          <w:sz w:val="21"/>
        </w:rPr>
        <w:t>搜索：在战场节点拾取</w:t>
      </w:r>
      <w:r>
        <w:rPr>
          <w:rFonts w:hint="eastAsia" w:cs="微软雅黑"/>
          <w:b w:val="0"/>
          <w:sz w:val="21"/>
          <w:lang w:val="en-US" w:eastAsia="zh-CN"/>
        </w:rPr>
        <w:t>局内</w:t>
      </w:r>
      <w:r>
        <w:rPr>
          <w:rFonts w:hint="eastAsia" w:ascii="微软雅黑" w:hAnsi="微软雅黑" w:eastAsia="微软雅黑" w:cs="微软雅黑"/>
          <w:b w:val="0"/>
          <w:sz w:val="21"/>
        </w:rPr>
        <w:t>素材，决定局内成长与局外解锁（对应</w:t>
      </w:r>
      <w:r>
        <w:rPr>
          <w:rFonts w:hint="eastAsia" w:cs="微软雅黑"/>
          <w:b w:val="0"/>
          <w:sz w:val="21"/>
          <w:lang w:eastAsia="zh-CN"/>
        </w:rPr>
        <w:t>【</w:t>
      </w:r>
      <w:r>
        <w:rPr>
          <w:rFonts w:hint="eastAsia" w:ascii="微软雅黑" w:hAnsi="微软雅黑" w:eastAsia="微软雅黑" w:cs="微软雅黑"/>
          <w:b w:val="0"/>
          <w:sz w:val="21"/>
        </w:rPr>
        <w:t>搜索</w:t>
      </w:r>
      <w:r>
        <w:rPr>
          <w:rFonts w:hint="eastAsia" w:cs="微软雅黑"/>
          <w:b w:val="0"/>
          <w:sz w:val="21"/>
          <w:lang w:eastAsia="zh-CN"/>
        </w:rPr>
        <w:t>】</w:t>
      </w:r>
      <w:r>
        <w:rPr>
          <w:rFonts w:hint="eastAsia" w:cs="微软雅黑"/>
          <w:b w:val="0"/>
          <w:sz w:val="21"/>
          <w:lang w:val="en-US" w:eastAsia="zh-CN"/>
        </w:rPr>
        <w:t>环</w:t>
      </w:r>
      <w:r>
        <w:rPr>
          <w:rFonts w:hint="eastAsia" w:ascii="微软雅黑" w:hAnsi="微软雅黑" w:eastAsia="微软雅黑" w:cs="微软雅黑"/>
          <w:b w:val="0"/>
          <w:sz w:val="21"/>
        </w:rPr>
        <w:t>节）。</w:t>
      </w:r>
    </w:p>
    <w:p w14:paraId="23073467">
      <w:pPr>
        <w:pStyle w:val="16"/>
        <w:rPr>
          <w:rFonts w:hint="eastAsia" w:ascii="微软雅黑" w:hAnsi="微软雅黑" w:eastAsia="微软雅黑" w:cs="微软雅黑"/>
        </w:rPr>
      </w:pPr>
      <w:r>
        <w:rPr>
          <w:rFonts w:hint="eastAsia" w:ascii="微软雅黑" w:hAnsi="微软雅黑" w:eastAsia="微软雅黑" w:cs="微软雅黑"/>
          <w:b w:val="0"/>
          <w:sz w:val="21"/>
        </w:rPr>
        <w:t>撤离：抵达撤离点结算，</w:t>
      </w:r>
      <w:r>
        <w:rPr>
          <w:rFonts w:hint="eastAsia" w:cs="微软雅黑"/>
          <w:b w:val="0"/>
          <w:sz w:val="21"/>
          <w:lang w:val="en-US" w:eastAsia="zh-CN"/>
        </w:rPr>
        <w:t>直接获取局内的素材，凝缩生物质按照对局倍率乘算后结算</w:t>
      </w:r>
      <w:r>
        <w:rPr>
          <w:rFonts w:hint="eastAsia" w:ascii="微软雅黑" w:hAnsi="微软雅黑" w:eastAsia="微软雅黑" w:cs="微软雅黑"/>
          <w:b w:val="0"/>
          <w:sz w:val="21"/>
        </w:rPr>
        <w:t>，</w:t>
      </w:r>
      <w:r>
        <w:rPr>
          <w:rFonts w:hint="eastAsia" w:cs="微软雅黑"/>
          <w:b w:val="0"/>
          <w:sz w:val="21"/>
          <w:lang w:val="en-US" w:eastAsia="zh-CN"/>
        </w:rPr>
        <w:t>并</w:t>
      </w:r>
      <w:r>
        <w:rPr>
          <w:rFonts w:hint="eastAsia" w:ascii="微软雅黑" w:hAnsi="微软雅黑" w:eastAsia="微软雅黑" w:cs="微软雅黑"/>
          <w:b w:val="0"/>
          <w:sz w:val="21"/>
        </w:rPr>
        <w:t>贡献星图解放度（对应</w:t>
      </w:r>
      <w:r>
        <w:rPr>
          <w:rFonts w:hint="eastAsia" w:cs="微软雅黑"/>
          <w:b w:val="0"/>
          <w:sz w:val="21"/>
          <w:lang w:eastAsia="zh-CN"/>
        </w:rPr>
        <w:t>【</w:t>
      </w:r>
      <w:r>
        <w:rPr>
          <w:rFonts w:hint="eastAsia" w:ascii="微软雅黑" w:hAnsi="微软雅黑" w:eastAsia="微软雅黑" w:cs="微软雅黑"/>
          <w:b w:val="0"/>
          <w:sz w:val="21"/>
        </w:rPr>
        <w:t>获取</w:t>
      </w:r>
      <w:r>
        <w:rPr>
          <w:rFonts w:hint="eastAsia" w:cs="微软雅黑"/>
          <w:b w:val="0"/>
          <w:sz w:val="21"/>
          <w:lang w:eastAsia="zh-CN"/>
        </w:rPr>
        <w:t>】</w:t>
      </w:r>
      <w:r>
        <w:rPr>
          <w:rFonts w:hint="eastAsia" w:ascii="微软雅黑" w:hAnsi="微软雅黑" w:eastAsia="微软雅黑" w:cs="微软雅黑"/>
          <w:b w:val="0"/>
          <w:sz w:val="21"/>
        </w:rPr>
        <w:t>）；</w:t>
      </w:r>
      <w:r>
        <w:rPr>
          <w:rFonts w:hint="eastAsia" w:cs="微软雅黑"/>
          <w:b w:val="0"/>
          <w:sz w:val="21"/>
          <w:lang w:val="en-US" w:eastAsia="zh-CN"/>
        </w:rPr>
        <w:t>个人角色的培养进度和贡献值即为【攀比】</w:t>
      </w:r>
      <w:r>
        <w:rPr>
          <w:rFonts w:hint="eastAsia" w:ascii="微软雅黑" w:hAnsi="微软雅黑" w:eastAsia="微软雅黑" w:cs="微软雅黑"/>
          <w:b w:val="0"/>
          <w:sz w:val="21"/>
        </w:rPr>
        <w:t>落点。</w:t>
      </w:r>
    </w:p>
    <w:p w14:paraId="5D72750F">
      <w:pPr>
        <w:rPr>
          <w:rFonts w:hint="eastAsia" w:ascii="微软雅黑" w:hAnsi="微软雅黑" w:eastAsia="微软雅黑" w:cs="微软雅黑"/>
        </w:rPr>
      </w:pPr>
      <w:r>
        <w:rPr>
          <w:rFonts w:hint="eastAsia" w:ascii="微软雅黑" w:hAnsi="微软雅黑" w:eastAsia="微软雅黑" w:cs="微软雅黑"/>
          <w:b/>
          <w:sz w:val="21"/>
        </w:rPr>
        <w:t>逻辑帧与手感基准：</w:t>
      </w:r>
    </w:p>
    <w:p w14:paraId="5D5D86C9">
      <w:pPr>
        <w:pStyle w:val="16"/>
        <w:rPr>
          <w:rFonts w:hint="eastAsia" w:ascii="微软雅黑" w:hAnsi="微软雅黑" w:eastAsia="微软雅黑" w:cs="微软雅黑"/>
        </w:rPr>
      </w:pPr>
      <w:r>
        <w:rPr>
          <w:rFonts w:hint="eastAsia" w:ascii="微软雅黑" w:hAnsi="微软雅黑" w:eastAsia="微软雅黑" w:cs="微软雅黑"/>
          <w:b w:val="0"/>
          <w:sz w:val="21"/>
        </w:rPr>
        <w:t>逻辑帧锁定 60fps，采用 Fixed Timestep + Accumulator，渲染帧率不影响判定。</w:t>
      </w:r>
    </w:p>
    <w:p w14:paraId="6D7034CE">
      <w:pPr>
        <w:pStyle w:val="16"/>
        <w:rPr>
          <w:rFonts w:hint="eastAsia" w:ascii="微软雅黑" w:hAnsi="微软雅黑" w:eastAsia="微软雅黑" w:cs="微软雅黑"/>
        </w:rPr>
      </w:pPr>
      <w:r>
        <w:rPr>
          <w:rFonts w:hint="eastAsia" w:ascii="微软雅黑" w:hAnsi="微软雅黑" w:eastAsia="微软雅黑" w:cs="微软雅黑"/>
          <w:b w:val="0"/>
          <w:sz w:val="21"/>
        </w:rPr>
        <w:t>所有前摇/后摇/硬直/无敌帧描述均以 60 逻辑帧为基准；</w:t>
      </w:r>
      <w:r>
        <w:rPr>
          <w:rFonts w:hint="eastAsia" w:cs="微软雅黑"/>
          <w:b w:val="0"/>
          <w:sz w:val="21"/>
          <w:lang w:val="en-US" w:eastAsia="zh-CN"/>
        </w:rPr>
        <w:t>其他帧率下</w:t>
      </w:r>
      <w:r>
        <w:rPr>
          <w:rFonts w:hint="eastAsia" w:ascii="微软雅黑" w:hAnsi="微软雅黑" w:eastAsia="微软雅黑" w:cs="微软雅黑"/>
          <w:b w:val="0"/>
          <w:sz w:val="21"/>
        </w:rPr>
        <w:t>，统一换算</w:t>
      </w:r>
      <w:r>
        <w:rPr>
          <w:rFonts w:hint="eastAsia" w:cs="微软雅黑"/>
          <w:b w:val="0"/>
          <w:sz w:val="21"/>
          <w:lang w:val="en-US" w:eastAsia="zh-CN"/>
        </w:rPr>
        <w:t>至60</w:t>
      </w:r>
      <w:r>
        <w:rPr>
          <w:rFonts w:hint="eastAsia" w:ascii="微软雅黑" w:hAnsi="微软雅黑" w:eastAsia="微软雅黑" w:cs="微软雅黑"/>
          <w:b w:val="0"/>
          <w:sz w:val="21"/>
        </w:rPr>
        <w:t>。</w:t>
      </w:r>
    </w:p>
    <w:p w14:paraId="13BEC463">
      <w:pPr>
        <w:pStyle w:val="16"/>
        <w:rPr>
          <w:rFonts w:hint="eastAsia" w:ascii="微软雅黑" w:hAnsi="微软雅黑" w:eastAsia="微软雅黑" w:cs="微软雅黑"/>
        </w:rPr>
      </w:pPr>
      <w:r>
        <w:rPr>
          <w:rFonts w:hint="eastAsia" w:ascii="微软雅黑" w:hAnsi="微软雅黑" w:eastAsia="微软雅黑" w:cs="微软雅黑"/>
          <w:b w:val="0"/>
          <w:sz w:val="21"/>
        </w:rPr>
        <w:t>帧数测量以</w:t>
      </w:r>
      <w:r>
        <w:rPr>
          <w:rFonts w:hint="eastAsia" w:cs="微软雅黑"/>
          <w:b w:val="0"/>
          <w:sz w:val="21"/>
          <w:lang w:eastAsia="zh-CN"/>
        </w:rPr>
        <w:t>【</w:t>
      </w:r>
      <w:r>
        <w:rPr>
          <w:rFonts w:hint="eastAsia" w:ascii="微软雅黑" w:hAnsi="微软雅黑" w:eastAsia="微软雅黑" w:cs="微软雅黑"/>
          <w:b w:val="0"/>
          <w:sz w:val="21"/>
        </w:rPr>
        <w:t>身位</w:t>
      </w:r>
      <w:r>
        <w:rPr>
          <w:rFonts w:hint="eastAsia" w:cs="微软雅黑"/>
          <w:b w:val="0"/>
          <w:sz w:val="21"/>
          <w:lang w:eastAsia="zh-CN"/>
        </w:rPr>
        <w:t>】</w:t>
      </w:r>
      <w:r>
        <w:rPr>
          <w:rFonts w:hint="eastAsia" w:ascii="微软雅黑" w:hAnsi="微软雅黑" w:eastAsia="微软雅黑" w:cs="微软雅黑"/>
          <w:b w:val="0"/>
          <w:sz w:val="21"/>
        </w:rPr>
        <w:t>表达命中范围，避免逐段累加误差；距离类判定以角色</w:t>
      </w:r>
      <w:r>
        <w:rPr>
          <w:rFonts w:hint="eastAsia" w:cs="微软雅黑"/>
          <w:b w:val="0"/>
          <w:sz w:val="21"/>
          <w:lang w:val="en-US" w:eastAsia="zh-CN"/>
        </w:rPr>
        <w:t>标准</w:t>
      </w:r>
      <w:r>
        <w:rPr>
          <w:rFonts w:hint="eastAsia" w:ascii="微软雅黑" w:hAnsi="微软雅黑" w:eastAsia="微软雅黑" w:cs="微软雅黑"/>
          <w:b w:val="0"/>
          <w:sz w:val="21"/>
        </w:rPr>
        <w:t xml:space="preserve">身高 </w:t>
      </w:r>
      <w:r>
        <w:rPr>
          <w:rFonts w:hint="eastAsia" w:cs="微软雅黑"/>
          <w:b w:val="0"/>
          <w:sz w:val="21"/>
          <w:lang w:eastAsia="zh-CN"/>
        </w:rPr>
        <w:t>【</w:t>
      </w:r>
      <w:r>
        <w:rPr>
          <w:rFonts w:hint="eastAsia" w:cs="微软雅黑"/>
          <w:b w:val="0"/>
          <w:sz w:val="21"/>
          <w:lang w:val="en-US" w:eastAsia="zh-CN"/>
        </w:rPr>
        <w:t>2.2m</w:t>
      </w:r>
      <w:r>
        <w:rPr>
          <w:rFonts w:hint="eastAsia" w:cs="微软雅黑"/>
          <w:b w:val="0"/>
          <w:sz w:val="21"/>
          <w:lang w:eastAsia="zh-CN"/>
        </w:rPr>
        <w:t>】</w:t>
      </w:r>
      <w:r>
        <w:rPr>
          <w:rFonts w:hint="eastAsia" w:ascii="微软雅黑" w:hAnsi="微软雅黑" w:eastAsia="微软雅黑" w:cs="微软雅黑"/>
          <w:b w:val="0"/>
          <w:sz w:val="21"/>
        </w:rPr>
        <w:t>为参考标定。</w:t>
      </w:r>
    </w:p>
    <w:p w14:paraId="7582939C">
      <w:pPr>
        <w:pStyle w:val="3"/>
        <w:numPr>
          <w:ilvl w:val="0"/>
          <w:numId w:val="7"/>
        </w:numPr>
        <w:ind w:leftChars="0"/>
        <w:rPr>
          <w:rFonts w:hint="eastAsia" w:ascii="微软雅黑" w:hAnsi="微软雅黑" w:eastAsia="微软雅黑" w:cs="微软雅黑"/>
          <w:b/>
          <w:sz w:val="32"/>
          <w:lang w:val="en-US" w:eastAsia="zh-CN"/>
        </w:rPr>
      </w:pPr>
      <w:r>
        <w:rPr>
          <w:rFonts w:hint="eastAsia" w:ascii="微软雅黑" w:hAnsi="微软雅黑" w:eastAsia="微软雅黑" w:cs="微软雅黑"/>
          <w:b/>
          <w:sz w:val="32"/>
          <w:lang w:val="en-US" w:eastAsia="zh-CN"/>
        </w:rPr>
        <w:t>PCG半开放-箱庭式大战场（室内+室外）</w:t>
      </w:r>
    </w:p>
    <w:p w14:paraId="6E4BA38C">
      <w:pPr>
        <w:rPr>
          <w:rFonts w:hint="eastAsia"/>
          <w:lang w:val="en-US" w:eastAsia="zh-CN"/>
        </w:rPr>
      </w:pPr>
      <w:r>
        <w:rPr>
          <w:rFonts w:hint="eastAsia"/>
          <w:lang w:val="en-US" w:eastAsia="zh-CN"/>
        </w:rPr>
        <w:t>游戏内地图由【室内】+【室外】两部分组成，其中，【室内】包含大型建筑内部、建筑延伸区域等区域，【室外】包含野外地形、公路区域等。</w:t>
      </w:r>
    </w:p>
    <w:p w14:paraId="18B07352">
      <w:pPr>
        <w:rPr>
          <w:rFonts w:hint="default"/>
          <w:lang w:val="en-US" w:eastAsia="zh-CN"/>
        </w:rPr>
      </w:pPr>
      <w:r>
        <w:rPr>
          <w:rFonts w:hint="eastAsia"/>
          <w:lang w:val="en-US" w:eastAsia="zh-CN"/>
        </w:rPr>
        <w:t>室内地图设计为箱庭式，室外地图设计为半开放式（参考终末地），通过PCG技术将预设好的室内地形与室外地形整合，构成完整的游戏地图。</w:t>
      </w:r>
    </w:p>
    <w:p w14:paraId="686E77A8">
      <w:pPr>
        <w:pStyle w:val="4"/>
        <w:rPr>
          <w:rFonts w:hint="eastAsia" w:ascii="微软雅黑" w:hAnsi="微软雅黑" w:eastAsia="微软雅黑" w:cs="微软雅黑"/>
          <w:b/>
          <w:sz w:val="26"/>
          <w:lang w:val="en-US" w:eastAsia="zh-CN"/>
        </w:rPr>
      </w:pPr>
      <w:r>
        <w:rPr>
          <w:rFonts w:hint="eastAsia" w:ascii="微软雅黑" w:hAnsi="微软雅黑" w:eastAsia="微软雅黑" w:cs="微软雅黑"/>
          <w:b/>
          <w:sz w:val="26"/>
          <w:lang w:val="en-US" w:eastAsia="zh-CN"/>
        </w:rPr>
        <w:t>4.1室内箱庭式</w:t>
      </w:r>
    </w:p>
    <w:p w14:paraId="68B8DB78">
      <w:pPr>
        <w:rPr>
          <w:rFonts w:hint="eastAsia"/>
          <w:lang w:val="en-US" w:eastAsia="zh-CN"/>
        </w:rPr>
      </w:pPr>
      <w:r>
        <w:rPr>
          <w:rFonts w:hint="eastAsia"/>
          <w:lang w:val="en-US" w:eastAsia="zh-CN"/>
        </w:rPr>
        <w:t>室内设计为箱庭式地图，通过障碍和不可攀爬区域约束玩家的探索范围，玩家可以在任何NPC可以抵达的区域活动，但无法进入非战斗场景的内部。</w:t>
      </w:r>
    </w:p>
    <w:p w14:paraId="3AE7103D">
      <w:pPr>
        <w:rPr>
          <w:rFonts w:hint="eastAsia"/>
          <w:lang w:val="en-US" w:eastAsia="zh-CN"/>
        </w:rPr>
      </w:pPr>
      <w:r>
        <w:rPr>
          <w:rFonts w:hint="eastAsia"/>
          <w:lang w:val="en-US" w:eastAsia="zh-CN"/>
        </w:rPr>
        <w:t>设计思路基本为线性地图，但设计N条而非1条可执行的通路，将线性地图扩散化，室内需要较为开阔的空间以便玩家机动，可以分为多层工厂式结构，并将通路设置在不同的楼层上。（参考战锤40k暗潮室内结构）</w:t>
      </w:r>
    </w:p>
    <w:p w14:paraId="363BB8DA">
      <w:pPr>
        <w:pStyle w:val="4"/>
        <w:rPr>
          <w:rFonts w:hint="eastAsia" w:ascii="微软雅黑" w:hAnsi="微软雅黑" w:eastAsia="微软雅黑" w:cs="微软雅黑"/>
          <w:b/>
          <w:sz w:val="26"/>
          <w:lang w:val="en-US" w:eastAsia="zh-CN"/>
        </w:rPr>
      </w:pPr>
      <w:r>
        <w:rPr>
          <w:rFonts w:hint="eastAsia" w:ascii="微软雅黑" w:hAnsi="微软雅黑" w:eastAsia="微软雅黑" w:cs="微软雅黑"/>
          <w:b/>
          <w:sz w:val="26"/>
          <w:lang w:val="en-US" w:eastAsia="zh-CN"/>
        </w:rPr>
        <w:t>4.2室外半开放</w:t>
      </w:r>
    </w:p>
    <w:p w14:paraId="4E5AEBFA">
      <w:pPr>
        <w:rPr>
          <w:rFonts w:hint="default"/>
          <w:lang w:val="en-US" w:eastAsia="zh-CN"/>
        </w:rPr>
      </w:pPr>
      <w:r>
        <w:rPr>
          <w:rFonts w:hint="eastAsia"/>
          <w:lang w:val="en-US" w:eastAsia="zh-CN"/>
        </w:rPr>
        <w:t>室外设计为半开放地图，通过地形的起伏约束玩家活动的范围，（参考绝地潜兵2），玩家可以在任何可以到达的地面活动，可以通过技能攀爬到常规不可抵达的区域，但必须保证至少有一条道路可以不通过攀爬等技巧抵达任务目标。（参考终末地）</w:t>
      </w:r>
    </w:p>
    <w:p w14:paraId="7DDB2EAB">
      <w:pPr>
        <w:pStyle w:val="3"/>
        <w:numPr>
          <w:ilvl w:val="0"/>
          <w:numId w:val="0"/>
        </w:numPr>
        <w:ind w:leftChars="0"/>
        <w:rPr>
          <w:rFonts w:hint="eastAsia"/>
        </w:rPr>
      </w:pPr>
      <w:r>
        <w:rPr>
          <w:rFonts w:hint="eastAsia" w:ascii="微软雅黑" w:hAnsi="微软雅黑" w:eastAsia="微软雅黑" w:cs="微软雅黑"/>
          <w:b/>
          <w:sz w:val="32"/>
          <w:lang w:val="en-US" w:eastAsia="zh-CN"/>
        </w:rPr>
        <w:t>5</w:t>
      </w:r>
      <w:r>
        <w:rPr>
          <w:rFonts w:hint="eastAsia" w:ascii="微软雅黑" w:hAnsi="微软雅黑" w:eastAsia="微软雅黑" w:cs="微软雅黑"/>
          <w:b/>
          <w:sz w:val="32"/>
        </w:rPr>
        <w:t xml:space="preserve">. </w:t>
      </w:r>
      <w:r>
        <w:rPr>
          <w:rFonts w:hint="eastAsia" w:ascii="微软雅黑" w:hAnsi="微软雅黑" w:eastAsia="微软雅黑" w:cs="微软雅黑"/>
          <w:b/>
          <w:sz w:val="32"/>
          <w:lang w:val="en-US" w:eastAsia="zh-CN"/>
        </w:rPr>
        <w:t>角色阵营与部分</w:t>
      </w:r>
      <w:r>
        <w:rPr>
          <w:rFonts w:hint="eastAsia" w:ascii="微软雅黑" w:hAnsi="微软雅黑" w:eastAsia="微软雅黑" w:cs="微软雅黑"/>
          <w:b/>
          <w:sz w:val="32"/>
        </w:rPr>
        <w:t>可操作玩家角色</w:t>
      </w:r>
    </w:p>
    <w:p w14:paraId="47EFB739">
      <w:pPr>
        <w:rPr>
          <w:rFonts w:hint="eastAsia" w:cs="微软雅黑"/>
          <w:b w:val="0"/>
          <w:sz w:val="21"/>
          <w:lang w:eastAsia="zh-CN"/>
        </w:rPr>
      </w:pPr>
      <w:r>
        <w:rPr>
          <w:rFonts w:hint="eastAsia" w:cs="微软雅黑"/>
          <w:b w:val="0"/>
          <w:sz w:val="21"/>
          <w:lang w:val="en-US" w:eastAsia="zh-CN"/>
        </w:rPr>
        <w:t>本人</w:t>
      </w:r>
      <w:r>
        <w:rPr>
          <w:rFonts w:hint="eastAsia" w:ascii="微软雅黑" w:hAnsi="微软雅黑" w:eastAsia="微软雅黑" w:cs="微软雅黑"/>
          <w:b w:val="0"/>
          <w:sz w:val="21"/>
        </w:rPr>
        <w:t>只设计机制与接口</w:t>
      </w:r>
      <w:r>
        <w:rPr>
          <w:rFonts w:hint="eastAsia" w:cs="微软雅黑"/>
          <w:b w:val="0"/>
          <w:sz w:val="21"/>
          <w:lang w:eastAsia="zh-CN"/>
        </w:rPr>
        <w:t>，</w:t>
      </w:r>
      <w:r>
        <w:rPr>
          <w:rFonts w:hint="eastAsia" w:ascii="微软雅黑" w:hAnsi="微软雅黑" w:eastAsia="微软雅黑" w:cs="微软雅黑"/>
          <w:b w:val="0"/>
          <w:sz w:val="21"/>
        </w:rPr>
        <w:t>具体数值由数值策划标定。以下为机制框架</w:t>
      </w:r>
      <w:r>
        <w:rPr>
          <w:rFonts w:hint="eastAsia" w:cs="微软雅黑"/>
          <w:b w:val="0"/>
          <w:sz w:val="21"/>
          <w:lang w:eastAsia="zh-CN"/>
        </w:rPr>
        <w:t>：</w:t>
      </w:r>
    </w:p>
    <w:p w14:paraId="0F395E72">
      <w:pPr>
        <w:pStyle w:val="4"/>
        <w:rPr>
          <w:rFonts w:hint="eastAsia" w:ascii="微软雅黑" w:hAnsi="微软雅黑" w:eastAsia="微软雅黑" w:cs="微软雅黑"/>
          <w:b/>
          <w:sz w:val="26"/>
          <w:lang w:val="en-US" w:eastAsia="zh-CN"/>
        </w:rPr>
      </w:pPr>
      <w:r>
        <w:rPr>
          <w:rFonts w:hint="eastAsia" w:ascii="微软雅黑" w:hAnsi="微软雅黑" w:eastAsia="微软雅黑" w:cs="微软雅黑"/>
          <w:b/>
          <w:sz w:val="26"/>
          <w:lang w:val="en-US" w:eastAsia="zh-CN"/>
        </w:rPr>
        <w:t>5</w:t>
      </w:r>
      <w:r>
        <w:rPr>
          <w:rFonts w:hint="eastAsia" w:ascii="微软雅黑" w:hAnsi="微软雅黑" w:eastAsia="微软雅黑" w:cs="微软雅黑"/>
          <w:b/>
          <w:sz w:val="26"/>
        </w:rPr>
        <w:t>.</w:t>
      </w:r>
      <w:r>
        <w:rPr>
          <w:rFonts w:hint="eastAsia" w:ascii="微软雅黑" w:hAnsi="微软雅黑" w:eastAsia="微软雅黑" w:cs="微软雅黑"/>
          <w:b/>
          <w:sz w:val="26"/>
          <w:lang w:val="en-US" w:eastAsia="zh-CN"/>
        </w:rPr>
        <w:t>0</w:t>
      </w:r>
      <w:r>
        <w:rPr>
          <w:rFonts w:hint="eastAsia" w:ascii="微软雅黑" w:hAnsi="微软雅黑" w:eastAsia="微软雅黑" w:cs="微软雅黑"/>
          <w:b/>
          <w:sz w:val="26"/>
        </w:rPr>
        <w:t xml:space="preserve"> </w:t>
      </w:r>
      <w:r>
        <w:rPr>
          <w:rFonts w:hint="eastAsia" w:ascii="微软雅黑" w:hAnsi="微软雅黑" w:eastAsia="微软雅黑" w:cs="微软雅黑"/>
          <w:b/>
          <w:sz w:val="26"/>
          <w:lang w:val="en-US" w:eastAsia="zh-CN"/>
        </w:rPr>
        <w:t>角色大阵营</w:t>
      </w:r>
    </w:p>
    <w:p w14:paraId="317A7CDA">
      <w:pPr>
        <w:rPr>
          <w:rFonts w:hint="eastAsia" w:cs="微软雅黑"/>
          <w:b w:val="0"/>
          <w:sz w:val="21"/>
          <w:lang w:val="en-US" w:eastAsia="zh-CN"/>
        </w:rPr>
      </w:pPr>
      <w:r>
        <w:rPr>
          <w:rFonts w:hint="eastAsia" w:cs="微软雅黑"/>
          <w:b w:val="0"/>
          <w:sz w:val="21"/>
          <w:lang w:val="en-US" w:eastAsia="zh-CN"/>
        </w:rPr>
        <w:t>当前仅提供三个阵营的设计，分别为【生命王座族群】、【鲜血王座族群】、【沉思王座族群】</w:t>
      </w:r>
    </w:p>
    <w:p w14:paraId="798D2616">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5.0.1生命王座族群</w:t>
      </w:r>
    </w:p>
    <w:p w14:paraId="0508CC97">
      <w:pPr>
        <w:rPr>
          <w:rFonts w:hint="eastAsia"/>
          <w:lang w:val="en-US" w:eastAsia="zh-CN"/>
        </w:rPr>
      </w:pPr>
      <w:r>
        <w:rPr>
          <w:rFonts w:hint="eastAsia"/>
          <w:lang w:val="en-US" w:eastAsia="zh-CN"/>
        </w:rPr>
        <w:t>生命王座族群依靠战斗中收集的生物质支持战斗，该阵营的角色特点为拥有中等的韧性和较高的生命值，以及一定数量的不屈层数，能够以非常快的速度收集生物质，个别个体拥有灵能；该阵营的固定天赋为【生物质掠夺】：击杀敌人获取的生物质数量大幅提高，自身生物质储存上限大幅提升，自身每有一定数量的生物质，获得一定程度的技能冷却，且可以向其他玩家输送生物质。</w:t>
      </w:r>
    </w:p>
    <w:p w14:paraId="5024D260">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5.0.2鲜血王座族群</w:t>
      </w:r>
    </w:p>
    <w:p w14:paraId="50E8CFB1">
      <w:pPr>
        <w:rPr>
          <w:rFonts w:hint="eastAsia"/>
          <w:lang w:val="en-US" w:eastAsia="zh-CN"/>
        </w:rPr>
      </w:pPr>
      <w:r>
        <w:rPr>
          <w:rFonts w:hint="eastAsia"/>
          <w:lang w:val="en-US" w:eastAsia="zh-CN"/>
        </w:rPr>
        <w:t>鲜血王座族群的特点是极高的个体质量和强大的近身攻击方式，该阵营的角色拥有极高的韧性、生命值和不屈层数，没有灵能，主武器只能使用近战武器，且自带一定程度的暴击伤害减免；该阵营的固定天赋为【血怒】：击杀敌人时，恢复一定韧性，击杀敌人或被敌人造成伤害时，获得一定怒气，怒气会为自身提供一定程度的移速和攻击增幅，怒气值满后额外提供攻速，未获得怒气一定时间后加速跌落。</w:t>
      </w:r>
    </w:p>
    <w:p w14:paraId="06FBC1EC">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5.0.3沉思王座族群</w:t>
      </w:r>
    </w:p>
    <w:p w14:paraId="531DCCAC">
      <w:pPr>
        <w:rPr>
          <w:rFonts w:hint="default"/>
          <w:lang w:val="en-US" w:eastAsia="zh-CN"/>
        </w:rPr>
      </w:pPr>
      <w:r>
        <w:rPr>
          <w:rFonts w:hint="eastAsia"/>
          <w:lang w:val="en-US" w:eastAsia="zh-CN"/>
        </w:rPr>
        <w:t>沉思王座族群是擅长通过灵能类能力影响战场的支援型角色，该阵营的角色拥有较高的韧性、较低的生命值和一定数量的不屈层数，拥有灵能；该阵营的固定天赋为【能量爆发】：连续使用消耗灵能的技能时，获得一个可以累加的灵能消耗减免，最多累加数次，最后一次技能释放数秒后以一定层数每秒的速度减少，局内每释放数次技能，下一次技能获得强化，释放后重新计算。</w:t>
      </w:r>
    </w:p>
    <w:p w14:paraId="5FEDC6A2">
      <w:pPr>
        <w:pStyle w:val="4"/>
        <w:rPr>
          <w:rFonts w:hint="eastAsia" w:ascii="微软雅黑" w:hAnsi="微软雅黑" w:eastAsia="微软雅黑" w:cs="微软雅黑"/>
          <w:b/>
          <w:sz w:val="26"/>
        </w:rPr>
      </w:pPr>
      <w:r>
        <w:rPr>
          <w:rFonts w:hint="eastAsia" w:ascii="微软雅黑" w:hAnsi="微软雅黑" w:eastAsia="微软雅黑" w:cs="微软雅黑"/>
          <w:b/>
          <w:sz w:val="26"/>
          <w:lang w:val="en-US" w:eastAsia="zh-CN"/>
        </w:rPr>
        <w:t>5</w:t>
      </w:r>
      <w:r>
        <w:rPr>
          <w:rFonts w:hint="eastAsia" w:ascii="微软雅黑" w:hAnsi="微软雅黑" w:eastAsia="微软雅黑" w:cs="微软雅黑"/>
          <w:b/>
          <w:sz w:val="26"/>
        </w:rPr>
        <w:t>.1 猎杀者</w:t>
      </w:r>
      <w:r>
        <w:rPr>
          <w:rFonts w:hint="eastAsia" w:ascii="微软雅黑" w:hAnsi="微软雅黑" w:eastAsia="微软雅黑" w:cs="微软雅黑"/>
          <w:b/>
          <w:sz w:val="26"/>
          <w:lang w:val="en-US" w:eastAsia="zh-CN"/>
        </w:rPr>
        <w:t xml:space="preserve"> </w:t>
      </w:r>
      <w:r>
        <w:rPr>
          <w:rFonts w:hint="eastAsia" w:ascii="微软雅黑" w:hAnsi="微软雅黑" w:eastAsia="微软雅黑" w:cs="微软雅黑"/>
          <w:b/>
          <w:sz w:val="26"/>
        </w:rPr>
        <w:t xml:space="preserve">— </w:t>
      </w:r>
      <w:r>
        <w:rPr>
          <w:rFonts w:hint="eastAsia" w:ascii="微软雅黑" w:hAnsi="微软雅黑" w:eastAsia="微软雅黑" w:cs="微软雅黑"/>
          <w:b/>
          <w:sz w:val="26"/>
          <w:lang w:val="en-US" w:eastAsia="zh-CN"/>
        </w:rPr>
        <w:t xml:space="preserve">生命王座族群 </w:t>
      </w:r>
      <w:r>
        <w:rPr>
          <w:rFonts w:hint="eastAsia" w:ascii="微软雅黑" w:hAnsi="微软雅黑" w:eastAsia="微软雅黑" w:cs="微软雅黑"/>
          <w:b/>
          <w:sz w:val="26"/>
        </w:rPr>
        <w:t>输出 / 攻坚</w:t>
      </w:r>
    </w:p>
    <w:p w14:paraId="04B9B132">
      <w:pPr>
        <w:rPr>
          <w:rFonts w:hint="eastAsia"/>
          <w:lang w:val="en-US" w:eastAsia="zh-CN"/>
        </w:rPr>
      </w:pPr>
      <w:r>
        <w:rPr>
          <w:rFonts w:hint="eastAsia"/>
          <w:lang w:val="en-US" w:eastAsia="zh-CN"/>
        </w:rPr>
        <w:t>猎杀者是生命王座族群中擅长远距离战斗与对精英化敌人的主要力量，她们可以使用中/远距离的主手武器，搭配群体AOE技能和单体控制大招，能够较为有效的处理成群的小型/精英敌人和Boss敌人。</w:t>
      </w:r>
    </w:p>
    <w:p w14:paraId="69B14918">
      <w:pPr>
        <w:rPr>
          <w:rFonts w:hint="default"/>
          <w:lang w:val="en-US" w:eastAsia="zh-CN"/>
        </w:rPr>
      </w:pPr>
      <w:r>
        <w:rPr>
          <w:rFonts w:hint="eastAsia"/>
          <w:lang w:val="en-US" w:eastAsia="zh-CN"/>
        </w:rPr>
        <w:t>该角色的配置为：</w:t>
      </w:r>
    </w:p>
    <w:p w14:paraId="061380E7">
      <w:pPr>
        <w:pStyle w:val="16"/>
        <w:rPr>
          <w:rFonts w:hint="eastAsia" w:ascii="微软雅黑" w:hAnsi="微软雅黑" w:eastAsia="微软雅黑" w:cs="微软雅黑"/>
        </w:rPr>
      </w:pPr>
      <w:r>
        <w:rPr>
          <w:rFonts w:hint="eastAsia" w:cs="微软雅黑"/>
          <w:lang w:val="en-US" w:eastAsia="zh-CN"/>
        </w:rPr>
        <w:t>主手武器：中/远距离远程武器任意选择（化学属性和物理属性随武器而定）</w:t>
      </w:r>
    </w:p>
    <w:p w14:paraId="301C0C05">
      <w:pPr>
        <w:pStyle w:val="16"/>
        <w:rPr>
          <w:rFonts w:hint="eastAsia" w:ascii="微软雅黑" w:hAnsi="微软雅黑" w:eastAsia="微软雅黑" w:cs="微软雅黑"/>
        </w:rPr>
      </w:pPr>
      <w:r>
        <w:rPr>
          <w:rFonts w:hint="eastAsia" w:cs="微软雅黑"/>
          <w:b w:val="0"/>
          <w:sz w:val="21"/>
          <w:lang w:val="en-US" w:eastAsia="zh-CN"/>
        </w:rPr>
        <w:t>副手</w:t>
      </w:r>
      <w:r>
        <w:rPr>
          <w:rFonts w:hint="eastAsia" w:ascii="微软雅黑" w:hAnsi="微软雅黑" w:eastAsia="微软雅黑" w:cs="微软雅黑"/>
          <w:b w:val="0"/>
          <w:sz w:val="21"/>
        </w:rPr>
        <w:t>武器：剧毒脊针发射囊</w:t>
      </w:r>
      <w:r>
        <w:rPr>
          <w:rFonts w:hint="eastAsia" w:cs="微软雅黑"/>
          <w:b w:val="0"/>
          <w:sz w:val="21"/>
          <w:lang w:eastAsia="zh-CN"/>
        </w:rPr>
        <w:t>（</w:t>
      </w:r>
      <w:r>
        <w:rPr>
          <w:rFonts w:hint="eastAsia" w:cs="微软雅黑"/>
          <w:b w:val="0"/>
          <w:sz w:val="21"/>
          <w:lang w:val="en-US" w:eastAsia="zh-CN"/>
        </w:rPr>
        <w:t>冷却型攻击，使用后进入一定时间的冷却，发射单根尖刺，命中敌人造成毒性穿刺伤害和减速</w:t>
      </w:r>
      <w:r>
        <w:rPr>
          <w:rFonts w:hint="eastAsia" w:cs="微软雅黑"/>
          <w:b w:val="0"/>
          <w:sz w:val="21"/>
          <w:lang w:eastAsia="zh-CN"/>
        </w:rPr>
        <w:t>）</w:t>
      </w:r>
    </w:p>
    <w:p w14:paraId="13E09953">
      <w:pPr>
        <w:pStyle w:val="16"/>
        <w:rPr>
          <w:rFonts w:hint="eastAsia" w:ascii="微软雅黑" w:hAnsi="微软雅黑" w:eastAsia="微软雅黑" w:cs="微软雅黑"/>
        </w:rPr>
      </w:pPr>
      <w:r>
        <w:rPr>
          <w:rFonts w:hint="eastAsia" w:cs="微软雅黑"/>
          <w:b w:val="0"/>
          <w:sz w:val="21"/>
          <w:lang w:val="en-US" w:eastAsia="zh-CN"/>
        </w:rPr>
        <w:t>护甲类型：轻甲/中甲任意选择</w:t>
      </w:r>
    </w:p>
    <w:p w14:paraId="7C10796D">
      <w:pPr>
        <w:pStyle w:val="16"/>
        <w:rPr>
          <w:rFonts w:hint="eastAsia" w:ascii="微软雅黑" w:hAnsi="微软雅黑" w:eastAsia="微软雅黑" w:cs="微软雅黑"/>
        </w:rPr>
      </w:pPr>
      <w:r>
        <w:rPr>
          <w:rFonts w:hint="eastAsia" w:cs="微软雅黑"/>
          <w:lang w:val="en-US" w:eastAsia="zh-CN"/>
        </w:rPr>
        <w:t>被动天赋：增效肌群</w:t>
      </w:r>
    </w:p>
    <w:p w14:paraId="2EBAB3A7">
      <w:pPr>
        <w:pStyle w:val="16"/>
        <w:numPr>
          <w:ilvl w:val="0"/>
          <w:numId w:val="0"/>
        </w:numPr>
        <w:ind w:leftChars="0"/>
        <w:rPr>
          <w:rFonts w:hint="default" w:ascii="微软雅黑" w:hAnsi="微软雅黑" w:eastAsia="微软雅黑" w:cs="微软雅黑"/>
          <w:lang w:val="en-US"/>
        </w:rPr>
      </w:pPr>
      <w:r>
        <w:rPr>
          <w:rFonts w:hint="eastAsia" w:cs="微软雅黑"/>
          <w:lang w:val="en-US" w:eastAsia="zh-CN"/>
        </w:rPr>
        <w:t>猎杀者的跳跃高度提升，下蹲后出现瞄准落点，按下跳跃直接飞跃至目标位置，可飞跃高度较高，距离较近，飞跃过程中获得一定的闪避</w:t>
      </w:r>
    </w:p>
    <w:p w14:paraId="636AF8B5">
      <w:pPr>
        <w:pStyle w:val="16"/>
        <w:rPr>
          <w:rFonts w:hint="eastAsia" w:ascii="微软雅黑" w:hAnsi="微软雅黑" w:eastAsia="微软雅黑" w:cs="微软雅黑"/>
        </w:rPr>
      </w:pPr>
      <w:r>
        <w:rPr>
          <w:rFonts w:hint="eastAsia" w:cs="微软雅黑"/>
          <w:lang w:val="en-US" w:eastAsia="zh-CN"/>
        </w:rPr>
        <w:t>冷却型技能：</w:t>
      </w:r>
    </w:p>
    <w:p w14:paraId="78C8A697">
      <w:pPr>
        <w:pStyle w:val="16"/>
        <w:numPr>
          <w:ilvl w:val="0"/>
          <w:numId w:val="0"/>
        </w:numPr>
        <w:ind w:leftChars="0"/>
        <w:rPr>
          <w:rFonts w:hint="eastAsia" w:cs="微软雅黑"/>
          <w:lang w:val="en-US" w:eastAsia="zh-CN"/>
        </w:rPr>
      </w:pPr>
      <w:r>
        <w:rPr>
          <w:rFonts w:hint="eastAsia" w:cs="微软雅黑"/>
          <w:lang w:val="en-US" w:eastAsia="zh-CN"/>
        </w:rPr>
        <w:t>酸浆爆囊：向瞄准方向以一定角度高抛一枚酸性炸弹，碰到地面或敌人后爆炸，对周围造成大量酸性爆炸伤害；</w:t>
      </w:r>
    </w:p>
    <w:p w14:paraId="76F0E30B">
      <w:pPr>
        <w:pStyle w:val="16"/>
        <w:numPr>
          <w:ilvl w:val="0"/>
          <w:numId w:val="0"/>
        </w:numPr>
        <w:ind w:leftChars="0"/>
        <w:rPr>
          <w:rFonts w:hint="eastAsia" w:cs="微软雅黑"/>
          <w:lang w:val="en-US" w:eastAsia="zh-CN"/>
        </w:rPr>
      </w:pPr>
    </w:p>
    <w:p w14:paraId="57CCE6FB">
      <w:pPr>
        <w:pStyle w:val="16"/>
        <w:numPr>
          <w:ilvl w:val="0"/>
          <w:numId w:val="0"/>
        </w:numPr>
        <w:ind w:leftChars="0"/>
        <w:rPr>
          <w:rFonts w:hint="eastAsia" w:ascii="微软雅黑" w:hAnsi="微软雅黑" w:eastAsia="微软雅黑" w:cs="微软雅黑"/>
        </w:rPr>
      </w:pPr>
      <w:r>
        <w:rPr>
          <w:rFonts w:hint="eastAsia" w:cs="微软雅黑"/>
          <w:lang w:val="en-US" w:eastAsia="zh-CN"/>
        </w:rPr>
        <w:t>光学迷彩：立刻隐身，使敌人无法发现自己，隐身期间进行普通攻击会导致提前现行，但可以进行近战攻击、释放被动效果和其他技能效果；</w:t>
      </w:r>
    </w:p>
    <w:p w14:paraId="7C80B64C">
      <w:pPr>
        <w:pStyle w:val="16"/>
        <w:rPr>
          <w:rFonts w:hint="eastAsia" w:ascii="微软雅黑" w:hAnsi="微软雅黑" w:eastAsia="微软雅黑" w:cs="微软雅黑"/>
        </w:rPr>
      </w:pPr>
      <w:r>
        <w:rPr>
          <w:rFonts w:hint="eastAsia" w:cs="微软雅黑"/>
          <w:b w:val="0"/>
          <w:sz w:val="21"/>
          <w:lang w:val="en-US" w:eastAsia="zh-CN"/>
        </w:rPr>
        <w:t>充能型</w:t>
      </w:r>
      <w:r>
        <w:rPr>
          <w:rFonts w:hint="eastAsia" w:ascii="微软雅黑" w:hAnsi="微软雅黑" w:eastAsia="微软雅黑" w:cs="微软雅黑"/>
          <w:b w:val="0"/>
          <w:sz w:val="21"/>
        </w:rPr>
        <w:t>技能：心智寄生脊针</w:t>
      </w:r>
    </w:p>
    <w:p w14:paraId="015F4C03">
      <w:pPr>
        <w:pStyle w:val="16"/>
        <w:numPr>
          <w:ilvl w:val="0"/>
          <w:numId w:val="0"/>
        </w:numPr>
        <w:ind w:leftChars="0"/>
        <w:rPr>
          <w:rFonts w:hint="eastAsia" w:ascii="微软雅黑" w:hAnsi="微软雅黑" w:eastAsia="微软雅黑" w:cs="微软雅黑"/>
        </w:rPr>
      </w:pPr>
      <w:r>
        <w:rPr>
          <w:rFonts w:hint="eastAsia" w:cs="微软雅黑"/>
          <w:b w:val="0"/>
          <w:sz w:val="21"/>
          <w:lang w:val="en-US" w:eastAsia="zh-CN"/>
        </w:rPr>
        <w:t>立刻使用剧毒脊针发射囊射出一发包含烈性毒素的针刺，针刺命中后造成毒素穿刺伤害并强行施加短时间的眩晕，眩晕结束后使命中的目标陷入错乱，持续一定时间</w:t>
      </w:r>
    </w:p>
    <w:p w14:paraId="15C7F9F8">
      <w:pPr>
        <w:pStyle w:val="16"/>
        <w:rPr>
          <w:rFonts w:hint="eastAsia" w:ascii="微软雅黑" w:hAnsi="微软雅黑" w:eastAsia="微软雅黑" w:cs="微软雅黑"/>
        </w:rPr>
      </w:pPr>
      <w:r>
        <w:rPr>
          <w:rFonts w:hint="eastAsia" w:ascii="微软雅黑" w:hAnsi="微软雅黑" w:eastAsia="微软雅黑" w:cs="微软雅黑"/>
          <w:b w:val="0"/>
          <w:sz w:val="21"/>
        </w:rPr>
        <w:t>技能统一映射到三系伤害（物理/化学/</w:t>
      </w:r>
      <w:r>
        <w:rPr>
          <w:rFonts w:hint="eastAsia" w:cs="微软雅黑"/>
          <w:b w:val="0"/>
          <w:sz w:val="21"/>
          <w:lang w:val="en-US" w:eastAsia="zh-CN"/>
        </w:rPr>
        <w:t>真实</w:t>
      </w:r>
      <w:r>
        <w:rPr>
          <w:rFonts w:hint="eastAsia" w:ascii="微软雅黑" w:hAnsi="微软雅黑" w:eastAsia="微软雅黑" w:cs="微软雅黑"/>
          <w:b w:val="0"/>
          <w:sz w:val="21"/>
        </w:rPr>
        <w:t xml:space="preserve">），见第 </w:t>
      </w:r>
      <w:r>
        <w:rPr>
          <w:rFonts w:hint="eastAsia" w:cs="微软雅黑"/>
          <w:b w:val="0"/>
          <w:sz w:val="21"/>
          <w:lang w:val="en-US" w:eastAsia="zh-CN"/>
        </w:rPr>
        <w:t>7</w:t>
      </w:r>
      <w:r>
        <w:rPr>
          <w:rFonts w:hint="eastAsia" w:ascii="微软雅黑" w:hAnsi="微软雅黑" w:eastAsia="微软雅黑" w:cs="微软雅黑"/>
          <w:b w:val="0"/>
          <w:sz w:val="21"/>
        </w:rPr>
        <w:t xml:space="preserve"> 节。</w:t>
      </w:r>
    </w:p>
    <w:p w14:paraId="53064C5D">
      <w:pPr>
        <w:pStyle w:val="4"/>
        <w:rPr>
          <w:rFonts w:hint="eastAsia" w:ascii="微软雅黑" w:hAnsi="微软雅黑" w:eastAsia="微软雅黑" w:cs="微软雅黑"/>
          <w:b/>
          <w:sz w:val="26"/>
          <w:lang w:eastAsia="zh-CN"/>
        </w:rPr>
      </w:pPr>
      <w:r>
        <w:rPr>
          <w:rFonts w:hint="eastAsia" w:ascii="微软雅黑" w:hAnsi="微软雅黑" w:eastAsia="微软雅黑" w:cs="微软雅黑"/>
          <w:b/>
          <w:sz w:val="26"/>
          <w:lang w:val="en-US" w:eastAsia="zh-CN"/>
        </w:rPr>
        <w:t>5.</w:t>
      </w:r>
      <w:r>
        <w:rPr>
          <w:rFonts w:hint="eastAsia" w:ascii="微软雅黑" w:hAnsi="微软雅黑" w:eastAsia="微软雅黑" w:cs="微软雅黑"/>
          <w:b/>
          <w:sz w:val="26"/>
        </w:rPr>
        <w:t>2 构筑者</w:t>
      </w:r>
      <w:r>
        <w:rPr>
          <w:rFonts w:hint="eastAsia" w:ascii="微软雅黑" w:hAnsi="微软雅黑" w:eastAsia="微软雅黑" w:cs="微软雅黑"/>
          <w:b/>
          <w:sz w:val="26"/>
          <w:lang w:val="en-US" w:eastAsia="zh-CN"/>
        </w:rPr>
        <w:t xml:space="preserve"> </w:t>
      </w:r>
      <w:r>
        <w:rPr>
          <w:rFonts w:hint="eastAsia" w:ascii="微软雅黑" w:hAnsi="微软雅黑" w:eastAsia="微软雅黑" w:cs="微软雅黑"/>
          <w:b/>
          <w:sz w:val="26"/>
        </w:rPr>
        <w:t>— 输出 / 救场 / 分割战场</w:t>
      </w:r>
    </w:p>
    <w:p w14:paraId="0C47D16A">
      <w:pPr>
        <w:rPr>
          <w:rFonts w:hint="eastAsia"/>
          <w:lang w:val="en-US" w:eastAsia="zh-CN"/>
        </w:rPr>
      </w:pPr>
      <w:r>
        <w:rPr>
          <w:rFonts w:hint="eastAsia"/>
          <w:lang w:val="en-US" w:eastAsia="zh-CN"/>
        </w:rPr>
        <w:t>构筑者是生命王座族群中擅长通过改变地形和环境，进而影响整个战场格局的角色，她们无法使用武器，但可以携带三种截然不同的共生体，共生体会为她们提供天赋、攻击方式和技能。</w:t>
      </w:r>
    </w:p>
    <w:p w14:paraId="3C9152A6">
      <w:pPr>
        <w:rPr>
          <w:rFonts w:hint="default"/>
          <w:lang w:val="en-US" w:eastAsia="zh-CN"/>
        </w:rPr>
      </w:pPr>
      <w:r>
        <w:rPr>
          <w:rFonts w:hint="eastAsia"/>
          <w:lang w:val="en-US" w:eastAsia="zh-CN"/>
        </w:rPr>
        <w:t>该角色的配置为：</w:t>
      </w:r>
    </w:p>
    <w:p w14:paraId="10F4A054">
      <w:pPr>
        <w:pStyle w:val="16"/>
        <w:rPr>
          <w:rFonts w:hint="eastAsia" w:ascii="微软雅黑" w:hAnsi="微软雅黑" w:eastAsia="微软雅黑" w:cs="微软雅黑"/>
        </w:rPr>
      </w:pPr>
      <w:r>
        <w:rPr>
          <w:rFonts w:hint="eastAsia" w:cs="微软雅黑"/>
          <w:lang w:val="en-US" w:eastAsia="zh-CN"/>
        </w:rPr>
        <w:t>护甲类型：轻甲/中甲任意选择</w:t>
      </w:r>
    </w:p>
    <w:p w14:paraId="04DC998F">
      <w:pPr>
        <w:pStyle w:val="16"/>
        <w:rPr>
          <w:rFonts w:hint="eastAsia" w:ascii="微软雅黑" w:hAnsi="微软雅黑" w:eastAsia="微软雅黑" w:cs="微软雅黑"/>
        </w:rPr>
      </w:pPr>
      <w:r>
        <w:rPr>
          <w:rFonts w:hint="eastAsia" w:cs="微软雅黑"/>
          <w:b w:val="0"/>
          <w:sz w:val="21"/>
          <w:lang w:val="en-US" w:eastAsia="zh-CN"/>
        </w:rPr>
        <w:t>共生体阿尔法</w:t>
      </w:r>
      <w:r>
        <w:rPr>
          <w:rFonts w:hint="eastAsia" w:ascii="微软雅黑" w:hAnsi="微软雅黑" w:eastAsia="微软雅黑" w:cs="微软雅黑"/>
          <w:b w:val="0"/>
          <w:sz w:val="21"/>
        </w:rPr>
        <w:t>：</w:t>
      </w:r>
      <w:r>
        <w:rPr>
          <w:rFonts w:hint="eastAsia" w:cs="微软雅黑"/>
          <w:b w:val="0"/>
          <w:sz w:val="21"/>
          <w:lang w:val="en-US" w:eastAsia="zh-CN"/>
        </w:rPr>
        <w:t>构筑者可以选择两种不同的共生体阿尔法；</w:t>
      </w:r>
    </w:p>
    <w:p w14:paraId="29CF66EC">
      <w:pPr>
        <w:pStyle w:val="16"/>
        <w:numPr>
          <w:ilvl w:val="0"/>
          <w:numId w:val="0"/>
        </w:numPr>
        <w:ind w:leftChars="0"/>
        <w:rPr>
          <w:rFonts w:hint="eastAsia" w:cs="微软雅黑"/>
          <w:b w:val="0"/>
          <w:sz w:val="21"/>
          <w:lang w:val="en-US" w:eastAsia="zh-CN"/>
        </w:rPr>
      </w:pPr>
      <w:r>
        <w:rPr>
          <w:rFonts w:hint="eastAsia" w:cs="微软雅黑"/>
          <w:b w:val="0"/>
          <w:sz w:val="21"/>
          <w:lang w:val="en-US" w:eastAsia="zh-CN"/>
        </w:rPr>
        <w:t>被囊哺育者：被囊哺育者共生体擅长改变战场地形，选择该共生体后，构筑者获得中距离高攻速低伤害远程攻击（物理/化学属性可在通过选择攻击方式定义），同时冷却类技能一变为“哺育尖刺被囊”，可以消耗生物质在战场上构造能够影响敌人寻路和索敌的尖刺被囊，被囊会对攻击它的敌人造成反伤（反伤不会触发敌方索敌改变），生成后存在较长时间。</w:t>
      </w:r>
    </w:p>
    <w:p w14:paraId="23FC60DA">
      <w:pPr>
        <w:pStyle w:val="16"/>
        <w:numPr>
          <w:ilvl w:val="0"/>
          <w:numId w:val="0"/>
        </w:numPr>
        <w:ind w:leftChars="0"/>
        <w:rPr>
          <w:rFonts w:hint="eastAsia" w:cs="微软雅黑"/>
          <w:b w:val="0"/>
          <w:sz w:val="21"/>
          <w:lang w:val="en-US" w:eastAsia="zh-CN"/>
        </w:rPr>
      </w:pPr>
    </w:p>
    <w:p w14:paraId="43E41E0C">
      <w:pPr>
        <w:pStyle w:val="16"/>
        <w:numPr>
          <w:ilvl w:val="0"/>
          <w:numId w:val="0"/>
        </w:numPr>
        <w:ind w:leftChars="0"/>
        <w:rPr>
          <w:rFonts w:hint="default" w:cs="微软雅黑"/>
          <w:b w:val="0"/>
          <w:sz w:val="21"/>
          <w:lang w:val="en-US" w:eastAsia="zh-CN"/>
        </w:rPr>
      </w:pPr>
      <w:r>
        <w:rPr>
          <w:rFonts w:hint="eastAsia" w:cs="微软雅黑"/>
          <w:b w:val="0"/>
          <w:sz w:val="21"/>
          <w:lang w:val="en-US" w:eastAsia="zh-CN"/>
        </w:rPr>
        <w:t>陷阱哺育者：陷阱哺育者共生体擅长改变战场环境，选择该共生体后，构筑者获得近距离低攻速高伤害的远程攻击（物理/化学属性可在通过选择攻击方式定义），同时冷却类技能一变为“哺育陷阱被囊”，可以消耗生物质在战场上构造不会影响敌人寻路和索敌的陷阱，陷阱会对踩上去的敌方造成伤害和减速效果，并使其中毒，随后进入短时间的冷却，陷阱生成后存在较长时间。</w:t>
      </w:r>
    </w:p>
    <w:p w14:paraId="0F74631A">
      <w:pPr>
        <w:pStyle w:val="16"/>
        <w:rPr>
          <w:rFonts w:hint="eastAsia" w:ascii="微软雅黑" w:hAnsi="微软雅黑" w:eastAsia="微软雅黑" w:cs="微软雅黑"/>
        </w:rPr>
      </w:pPr>
      <w:r>
        <w:rPr>
          <w:rFonts w:hint="eastAsia" w:cs="微软雅黑"/>
          <w:b w:val="0"/>
          <w:sz w:val="21"/>
          <w:lang w:val="en-US" w:eastAsia="zh-CN"/>
        </w:rPr>
        <w:t>共生体西格玛：构筑者可以选择两种不同的共生体西格玛；</w:t>
      </w:r>
    </w:p>
    <w:p w14:paraId="6F0D908F">
      <w:pPr>
        <w:pStyle w:val="16"/>
        <w:numPr>
          <w:ilvl w:val="0"/>
          <w:numId w:val="0"/>
        </w:numPr>
        <w:ind w:leftChars="0"/>
        <w:rPr>
          <w:rFonts w:hint="eastAsia" w:cs="微软雅黑"/>
          <w:lang w:val="en-US" w:eastAsia="zh-CN"/>
        </w:rPr>
      </w:pPr>
      <w:r>
        <w:rPr>
          <w:rFonts w:hint="eastAsia" w:cs="微软雅黑"/>
          <w:lang w:val="en-US" w:eastAsia="zh-CN"/>
        </w:rPr>
        <w:t>孢子哺育者：孢子哺育者共生体擅长构筑静态化的防御，选择该共生体后，构筑者获得被动天赋“孢子散化”，构筑者免疫酸性伤害带来的负面效果，自身及其衍生物造成的酸性伤害提升，所有酸性伤害均获得溅射范围和伤害比例提升（若为单体，获得小范围AOE效果），第二冷却技能变为“哺育孢子喷射体”，消耗生物质在目标位置构筑一座孢子喷射体，喷射体会优先攻击生命值最高/护甲值最高的Boss/精英敌人，每攻击一次对目标施加一定腐蚀值，腐蚀值达到一定数值后会爆发并触发腐蚀效果，使目标护甲在一定时间内降低一定数值（可叠加数层），随后重置腐蚀值，孢子喷射体可同时存在数个，超过数量后最先生成的喷射体将枯萎，孢子喷射体将在攻击一定次数或存在一定时间后枯萎；</w:t>
      </w:r>
    </w:p>
    <w:p w14:paraId="1B71A597">
      <w:pPr>
        <w:pStyle w:val="16"/>
        <w:numPr>
          <w:ilvl w:val="0"/>
          <w:numId w:val="0"/>
        </w:numPr>
        <w:ind w:leftChars="0"/>
        <w:rPr>
          <w:rFonts w:hint="default" w:cs="微软雅黑"/>
          <w:lang w:val="en-US" w:eastAsia="zh-CN"/>
        </w:rPr>
      </w:pPr>
    </w:p>
    <w:p w14:paraId="3112137A">
      <w:pPr>
        <w:pStyle w:val="16"/>
        <w:numPr>
          <w:ilvl w:val="0"/>
          <w:numId w:val="0"/>
        </w:numPr>
        <w:ind w:leftChars="0"/>
        <w:rPr>
          <w:rFonts w:hint="default" w:cs="微软雅黑"/>
          <w:lang w:val="en-US" w:eastAsia="zh-CN"/>
        </w:rPr>
      </w:pPr>
      <w:r>
        <w:rPr>
          <w:rFonts w:hint="eastAsia" w:cs="微软雅黑"/>
          <w:lang w:val="en-US" w:eastAsia="zh-CN"/>
        </w:rPr>
        <w:t>滋养哺育者：滋养哺育者共生体擅长构筑长线作战防御，选择该共生体后，构筑者获得被动天赋“哺育播撒”，构筑者获得额外一定比例的生命值，并在自身周围生成一定范围的哺育云雾，位于哺育云雾内的友好单位会获得战斗生命值恢复，每秒数点，第二冷却技能变为“哺育滋养腔”，在目标位置构筑一个滋养腔体，腔体会以一定间隔向周围生命最低的目标泼洒滋养液，滋养液会对沿途直线上的友好单位提供一定瞬时治疗，并提供短时间的持续治疗，滋养腔同一时间只能存在一个，再次放置会销毁最先生成的滋养腔，滋养腔将在存在一定时间后枯萎。</w:t>
      </w:r>
    </w:p>
    <w:p w14:paraId="6F3667AE">
      <w:pPr>
        <w:pStyle w:val="16"/>
        <w:rPr>
          <w:rFonts w:hint="eastAsia" w:ascii="微软雅黑" w:hAnsi="微软雅黑" w:eastAsia="微软雅黑" w:cs="微软雅黑"/>
        </w:rPr>
      </w:pPr>
      <w:r>
        <w:rPr>
          <w:rFonts w:hint="eastAsia" w:cs="微软雅黑"/>
          <w:b w:val="0"/>
          <w:sz w:val="21"/>
          <w:lang w:val="en-US" w:eastAsia="zh-CN"/>
        </w:rPr>
        <w:t>共生体欧米茄：构筑者可以选择两种不同的共生体欧米茄为其提供终极能力；</w:t>
      </w:r>
    </w:p>
    <w:p w14:paraId="1E04C844">
      <w:pPr>
        <w:pStyle w:val="16"/>
        <w:numPr>
          <w:ilvl w:val="0"/>
          <w:numId w:val="0"/>
        </w:numPr>
        <w:ind w:leftChars="0"/>
        <w:rPr>
          <w:rFonts w:hint="eastAsia" w:cs="微软雅黑"/>
          <w:b w:val="0"/>
          <w:sz w:val="21"/>
          <w:lang w:val="en-US" w:eastAsia="zh-CN"/>
        </w:rPr>
      </w:pPr>
      <w:r>
        <w:rPr>
          <w:rFonts w:hint="eastAsia" w:cs="微软雅黑"/>
          <w:b w:val="0"/>
          <w:sz w:val="21"/>
          <w:lang w:val="en-US" w:eastAsia="zh-CN"/>
        </w:rPr>
        <w:t>静电场发生者：静电场发生共生体擅长对大片的敌人施加压制效果，选择该共生体后，构筑者获得充能型技能“电磁间歇震荡波”，该技能拥有两种释放方式——当视野中心对准其他玩家时，点按充能型技能按键，构筑者将静电场发生者向目标玩家丢出。静电场发生者会以一定速度飞向目标玩家，并在抵达后环绕其飞行，为其提供一层一次性的额外韧性值，并以一定的间隔间歇释放数次电磁震荡波；电磁震荡波会影响极大范围内的所有敌人，减慢敌人一定移动速度，并有一定概率使其眩晕，静电场发生者将在所有震荡波释放完成后回到构筑者身边；</w:t>
      </w:r>
    </w:p>
    <w:p w14:paraId="621C273D">
      <w:pPr>
        <w:pStyle w:val="16"/>
        <w:numPr>
          <w:ilvl w:val="0"/>
          <w:numId w:val="0"/>
        </w:numPr>
        <w:ind w:leftChars="0"/>
        <w:rPr>
          <w:rFonts w:hint="eastAsia" w:cs="微软雅黑"/>
          <w:b w:val="0"/>
          <w:sz w:val="21"/>
          <w:lang w:val="en-US" w:eastAsia="zh-CN"/>
        </w:rPr>
      </w:pPr>
    </w:p>
    <w:p w14:paraId="110AB2D0">
      <w:pPr>
        <w:pStyle w:val="16"/>
        <w:numPr>
          <w:ilvl w:val="0"/>
          <w:numId w:val="0"/>
        </w:numPr>
        <w:ind w:leftChars="0"/>
        <w:rPr>
          <w:rFonts w:hint="default" w:cs="微软雅黑"/>
          <w:b w:val="0"/>
          <w:sz w:val="21"/>
          <w:lang w:val="en-US" w:eastAsia="zh-CN"/>
        </w:rPr>
      </w:pPr>
      <w:r>
        <w:rPr>
          <w:rFonts w:hint="eastAsia" w:cs="微软雅黑"/>
          <w:b w:val="0"/>
          <w:sz w:val="21"/>
          <w:lang w:val="en-US" w:eastAsia="zh-CN"/>
        </w:rPr>
        <w:t>超距视界：超距视界共生者能够通过视觉感应为玩家标注周围战场的细节，选择该共生体后，构筑者获得充能型技能“超距视界”，该技能拥有两种不同的效果——当技能充能已满后，每隔一定时间，超距视界共生体会观测战场并将周围所有可被直接看到的精英类及以上的敌人使用红色阴影标注出来，能够被直接看到的部位会被标记为红色实体阴影，无法被看到的则用轮廓线条标记，该阴影会持续数秒，只有构筑者能够看到；主动释放，超距视界共生体持续观测周围大范围内的敌人，持续较长时间，并直接使用威胁标记功能（一般是鼠标中键）将所有精英及以上的敌人标记出来；超距视界持续期间，所有被标记的敌人受到的伤害提升一定比例，并且受到压制效果。</w:t>
      </w:r>
    </w:p>
    <w:p w14:paraId="12D105A6">
      <w:pPr>
        <w:pStyle w:val="16"/>
        <w:rPr>
          <w:rFonts w:hint="eastAsia" w:ascii="微软雅黑" w:hAnsi="微软雅黑" w:eastAsia="微软雅黑" w:cs="微软雅黑"/>
        </w:rPr>
      </w:pPr>
      <w:r>
        <w:rPr>
          <w:rFonts w:hint="eastAsia" w:ascii="微软雅黑" w:hAnsi="微软雅黑" w:eastAsia="微软雅黑" w:cs="微软雅黑"/>
          <w:b w:val="0"/>
          <w:sz w:val="21"/>
        </w:rPr>
        <w:t>核心能力</w:t>
      </w:r>
      <w:r>
        <w:rPr>
          <w:rFonts w:hint="eastAsia" w:cs="微软雅黑"/>
          <w:b w:val="0"/>
          <w:sz w:val="21"/>
          <w:lang w:eastAsia="zh-CN"/>
        </w:rPr>
        <w:t>——</w:t>
      </w:r>
      <w:r>
        <w:rPr>
          <w:rFonts w:hint="eastAsia" w:ascii="微软雅黑" w:hAnsi="微软雅黑" w:eastAsia="微软雅黑" w:cs="微软雅黑"/>
          <w:b w:val="0"/>
          <w:sz w:val="21"/>
        </w:rPr>
        <w:t xml:space="preserve">被囊建造系统（见第 </w:t>
      </w:r>
      <w:r>
        <w:rPr>
          <w:rFonts w:hint="eastAsia" w:cs="微软雅黑"/>
          <w:b w:val="0"/>
          <w:sz w:val="21"/>
          <w:lang w:val="en-US" w:eastAsia="zh-CN"/>
        </w:rPr>
        <w:t>10</w:t>
      </w:r>
      <w:r>
        <w:rPr>
          <w:rFonts w:hint="eastAsia" w:ascii="微软雅黑" w:hAnsi="微软雅黑" w:eastAsia="微软雅黑" w:cs="微软雅黑"/>
          <w:b w:val="0"/>
          <w:sz w:val="21"/>
        </w:rPr>
        <w:t xml:space="preserve"> 节），用于围杀英雄、困住敌方英雄、疲软期自保。</w:t>
      </w:r>
    </w:p>
    <w:p w14:paraId="5A0DD24F">
      <w:pPr>
        <w:pStyle w:val="4"/>
        <w:rPr>
          <w:rFonts w:hint="eastAsia" w:ascii="微软雅黑" w:hAnsi="微软雅黑" w:eastAsia="微软雅黑" w:cs="微软雅黑"/>
          <w:b/>
          <w:sz w:val="26"/>
          <w:lang w:val="en-US" w:eastAsia="zh-CN"/>
        </w:rPr>
      </w:pPr>
      <w:r>
        <w:rPr>
          <w:rFonts w:hint="eastAsia" w:ascii="微软雅黑" w:hAnsi="微软雅黑" w:eastAsia="微软雅黑" w:cs="微软雅黑"/>
          <w:b/>
          <w:sz w:val="26"/>
          <w:lang w:val="en-US" w:eastAsia="zh-CN"/>
        </w:rPr>
        <w:t>5</w:t>
      </w:r>
      <w:r>
        <w:rPr>
          <w:rFonts w:hint="eastAsia" w:ascii="微软雅黑" w:hAnsi="微软雅黑" w:eastAsia="微软雅黑" w:cs="微软雅黑"/>
          <w:b/>
          <w:sz w:val="26"/>
        </w:rPr>
        <w:t xml:space="preserve">.3 </w:t>
      </w:r>
      <w:r>
        <w:rPr>
          <w:rFonts w:hint="eastAsia" w:ascii="微软雅黑" w:hAnsi="微软雅黑" w:eastAsia="微软雅黑" w:cs="微软雅黑"/>
          <w:b/>
          <w:sz w:val="26"/>
          <w:lang w:val="en-US" w:eastAsia="zh-CN"/>
        </w:rPr>
        <w:t xml:space="preserve">砍杀者 </w:t>
      </w:r>
      <w:r>
        <w:rPr>
          <w:rFonts w:hint="eastAsia" w:ascii="微软雅黑" w:hAnsi="微软雅黑" w:eastAsia="微软雅黑" w:cs="微软雅黑"/>
          <w:b/>
          <w:sz w:val="26"/>
        </w:rPr>
        <w:t xml:space="preserve">— </w:t>
      </w:r>
      <w:r>
        <w:rPr>
          <w:rFonts w:hint="eastAsia" w:ascii="微软雅黑" w:hAnsi="微软雅黑" w:eastAsia="微软雅黑" w:cs="微软雅黑"/>
          <w:b/>
          <w:sz w:val="26"/>
          <w:lang w:val="en-US" w:eastAsia="zh-CN"/>
        </w:rPr>
        <w:t>近战 / 输出 / 抗伤</w:t>
      </w:r>
    </w:p>
    <w:p w14:paraId="558036CE">
      <w:pPr>
        <w:rPr>
          <w:rFonts w:hint="eastAsia"/>
          <w:lang w:val="en-US" w:eastAsia="zh-CN"/>
        </w:rPr>
      </w:pPr>
      <w:r>
        <w:rPr>
          <w:rFonts w:hint="eastAsia"/>
          <w:lang w:val="en-US" w:eastAsia="zh-CN"/>
        </w:rPr>
        <w:t>砍杀者是鲜血王座族群下强大的近战战士，她们身着厚重的护甲，无惧任何敌人的火力，通过最直接的方式撕碎拦路的一切阻碍。</w:t>
      </w:r>
    </w:p>
    <w:p w14:paraId="125886FA">
      <w:pPr>
        <w:rPr>
          <w:rFonts w:hint="default"/>
          <w:lang w:val="en-US" w:eastAsia="zh-CN"/>
        </w:rPr>
      </w:pPr>
      <w:r>
        <w:rPr>
          <w:rFonts w:hint="eastAsia"/>
          <w:lang w:val="en-US" w:eastAsia="zh-CN"/>
        </w:rPr>
        <w:t>该角色的配置为：</w:t>
      </w:r>
    </w:p>
    <w:p w14:paraId="3DAAB245">
      <w:pPr>
        <w:pStyle w:val="16"/>
        <w:rPr>
          <w:rFonts w:hint="eastAsia" w:ascii="微软雅黑" w:hAnsi="微软雅黑" w:eastAsia="微软雅黑" w:cs="微软雅黑"/>
        </w:rPr>
      </w:pPr>
      <w:r>
        <w:rPr>
          <w:rFonts w:hint="eastAsia" w:cs="微软雅黑"/>
          <w:lang w:val="en-US" w:eastAsia="zh-CN"/>
        </w:rPr>
        <w:t>主手武器：近战武器-双刀类任意选择（化学属性和物理属性随武器而定）</w:t>
      </w:r>
    </w:p>
    <w:p w14:paraId="60C432B2">
      <w:pPr>
        <w:pStyle w:val="16"/>
        <w:rPr>
          <w:rFonts w:hint="eastAsia" w:ascii="微软雅黑" w:hAnsi="微软雅黑" w:eastAsia="微软雅黑" w:cs="微软雅黑"/>
        </w:rPr>
      </w:pPr>
      <w:r>
        <w:rPr>
          <w:rFonts w:hint="eastAsia" w:cs="微软雅黑"/>
          <w:lang w:val="en-US" w:eastAsia="zh-CN"/>
        </w:rPr>
        <w:t>副手武器：血焰发射（储能型攻击，击杀敌人恢复储量，立刻向面前锥形范围喷射血焰，造成灼烧爆炸伤害，命中后累加引燃值）</w:t>
      </w:r>
    </w:p>
    <w:p w14:paraId="4A660F24">
      <w:pPr>
        <w:pStyle w:val="16"/>
        <w:rPr>
          <w:rFonts w:hint="eastAsia" w:ascii="微软雅黑" w:hAnsi="微软雅黑" w:eastAsia="微软雅黑" w:cs="微软雅黑"/>
        </w:rPr>
      </w:pPr>
      <w:r>
        <w:rPr>
          <w:rFonts w:hint="eastAsia" w:cs="微软雅黑"/>
          <w:lang w:val="en-US" w:eastAsia="zh-CN"/>
        </w:rPr>
        <w:t>护甲类型：重甲任意选择</w:t>
      </w:r>
    </w:p>
    <w:p w14:paraId="4B754BB5">
      <w:pPr>
        <w:pStyle w:val="16"/>
        <w:rPr>
          <w:rFonts w:hint="eastAsia" w:ascii="微软雅黑" w:hAnsi="微软雅黑" w:eastAsia="微软雅黑" w:cs="微软雅黑"/>
        </w:rPr>
      </w:pPr>
      <w:r>
        <w:rPr>
          <w:rFonts w:hint="eastAsia" w:cs="微软雅黑"/>
          <w:lang w:val="en-US" w:eastAsia="zh-CN"/>
        </w:rPr>
        <w:t>被动天赋：全向运动神经</w:t>
      </w:r>
    </w:p>
    <w:p w14:paraId="29DDF155">
      <w:pPr>
        <w:pStyle w:val="16"/>
        <w:numPr>
          <w:ilvl w:val="0"/>
          <w:numId w:val="0"/>
        </w:numPr>
        <w:ind w:leftChars="0"/>
        <w:rPr>
          <w:rFonts w:hint="default" w:ascii="微软雅黑" w:hAnsi="微软雅黑" w:eastAsia="微软雅黑" w:cs="微软雅黑"/>
          <w:lang w:val="en-US"/>
        </w:rPr>
      </w:pPr>
      <w:r>
        <w:rPr>
          <w:rFonts w:hint="eastAsia" w:cs="微软雅黑"/>
          <w:lang w:val="en-US" w:eastAsia="zh-CN"/>
        </w:rPr>
        <w:t>砍杀者拥有额外的基础移动速度，可以按任意方向键进行冲刺（常规角色冲刺必须按住W）；砍杀者在向左、右和后方向移动时，按下冲刺键会触发一段闪避，拥有无敌帧和快速位移效果，随后进入常规冲刺阶段；砍杀者在冲刺时能够撞飞（击退、击倒）小型敌人</w:t>
      </w:r>
    </w:p>
    <w:p w14:paraId="46E79501">
      <w:pPr>
        <w:pStyle w:val="16"/>
        <w:rPr>
          <w:rFonts w:hint="eastAsia" w:ascii="微软雅黑" w:hAnsi="微软雅黑" w:eastAsia="微软雅黑" w:cs="微软雅黑"/>
        </w:rPr>
      </w:pPr>
      <w:r>
        <w:rPr>
          <w:rFonts w:hint="eastAsia" w:cs="微软雅黑"/>
          <w:lang w:val="en-US" w:eastAsia="zh-CN"/>
        </w:rPr>
        <w:t>冷却型技能：</w:t>
      </w:r>
    </w:p>
    <w:p w14:paraId="4ED2BC1F">
      <w:pPr>
        <w:pStyle w:val="16"/>
        <w:numPr>
          <w:ilvl w:val="0"/>
          <w:numId w:val="0"/>
        </w:numPr>
        <w:ind w:leftChars="0"/>
        <w:rPr>
          <w:rFonts w:hint="eastAsia" w:cs="微软雅黑"/>
          <w:lang w:val="en-US" w:eastAsia="zh-CN"/>
        </w:rPr>
      </w:pPr>
      <w:r>
        <w:rPr>
          <w:rFonts w:hint="eastAsia" w:cs="微软雅黑"/>
          <w:lang w:val="en-US" w:eastAsia="zh-CN"/>
        </w:rPr>
        <w:t>扑杀：技能冷却完毕时，砍杀者瞄准敌人后会出现追猎标记，使用扑杀技能，砍杀者会立刻飞扑向目标，处决小型、中型敌人，对大型、精英和Boss造成较高的无属性冲击伤害</w:t>
      </w:r>
    </w:p>
    <w:p w14:paraId="309CCF9D">
      <w:pPr>
        <w:pStyle w:val="16"/>
        <w:numPr>
          <w:ilvl w:val="0"/>
          <w:numId w:val="0"/>
        </w:numPr>
        <w:ind w:leftChars="0"/>
        <w:rPr>
          <w:rFonts w:hint="eastAsia" w:cs="微软雅黑"/>
          <w:lang w:val="en-US" w:eastAsia="zh-CN"/>
        </w:rPr>
      </w:pPr>
    </w:p>
    <w:p w14:paraId="7BE28DA0">
      <w:pPr>
        <w:pStyle w:val="16"/>
        <w:numPr>
          <w:ilvl w:val="0"/>
          <w:numId w:val="0"/>
        </w:numPr>
        <w:ind w:leftChars="0"/>
        <w:rPr>
          <w:rFonts w:hint="eastAsia" w:ascii="微软雅黑" w:hAnsi="微软雅黑" w:eastAsia="微软雅黑" w:cs="微软雅黑"/>
        </w:rPr>
      </w:pPr>
      <w:r>
        <w:rPr>
          <w:rFonts w:hint="eastAsia" w:cs="微软雅黑"/>
          <w:lang w:val="en-US" w:eastAsia="zh-CN"/>
        </w:rPr>
        <w:t>战斗怒吼：砍杀者立刻发出一声咆哮，击退周围所有的敌人并为小型和中型敌人施加一定时间的压制效果，战斗怒吼会立刻回复砍杀者一定比例的韧性，并将剩余的韧性转换为坚韧韧性，持续一段时间，坚韧韧性存在时，砍杀者免疫一切负面效果，若有负面效果则立刻将其结束；</w:t>
      </w:r>
    </w:p>
    <w:p w14:paraId="28543E2B">
      <w:pPr>
        <w:pStyle w:val="16"/>
        <w:rPr>
          <w:rFonts w:hint="eastAsia" w:ascii="微软雅黑" w:hAnsi="微软雅黑" w:eastAsia="微软雅黑" w:cs="微软雅黑"/>
        </w:rPr>
      </w:pPr>
      <w:r>
        <w:rPr>
          <w:rFonts w:hint="eastAsia" w:cs="微软雅黑"/>
          <w:b w:val="0"/>
          <w:sz w:val="21"/>
          <w:lang w:val="en-US" w:eastAsia="zh-CN"/>
        </w:rPr>
        <w:t>充能型</w:t>
      </w:r>
      <w:r>
        <w:rPr>
          <w:rFonts w:hint="eastAsia" w:ascii="微软雅黑" w:hAnsi="微软雅黑" w:eastAsia="微软雅黑" w:cs="微软雅黑"/>
          <w:b w:val="0"/>
          <w:sz w:val="21"/>
        </w:rPr>
        <w:t>技能：</w:t>
      </w:r>
      <w:r>
        <w:rPr>
          <w:rFonts w:hint="eastAsia" w:cs="微软雅黑"/>
          <w:b w:val="0"/>
          <w:sz w:val="21"/>
          <w:lang w:val="en-US" w:eastAsia="zh-CN"/>
        </w:rPr>
        <w:t>大杀四方</w:t>
      </w:r>
    </w:p>
    <w:p w14:paraId="73BC2B31">
      <w:pPr>
        <w:pStyle w:val="16"/>
        <w:numPr>
          <w:ilvl w:val="0"/>
          <w:numId w:val="0"/>
        </w:numPr>
        <w:ind w:leftChars="0"/>
        <w:rPr>
          <w:rFonts w:hint="default" w:ascii="微软雅黑" w:hAnsi="微软雅黑" w:eastAsia="微软雅黑" w:cs="微软雅黑"/>
          <w:lang w:val="en-US"/>
        </w:rPr>
      </w:pPr>
      <w:r>
        <w:rPr>
          <w:rFonts w:hint="eastAsia" w:cs="微软雅黑"/>
          <w:b w:val="0"/>
          <w:sz w:val="21"/>
          <w:lang w:val="en-US" w:eastAsia="zh-CN"/>
        </w:rPr>
        <w:t>砍杀者舍弃武器，改为用双爪进行攻击，造成无属性冲击伤害并附带流血效果，持续一段时间；大杀四方的持续时间内，砍杀者将持续恢复韧性，获得一定比例的攻击吸血，杀死敌人后立刻减少技能扑杀的冷却时间。</w:t>
      </w:r>
    </w:p>
    <w:p w14:paraId="11F57B73">
      <w:pPr>
        <w:pStyle w:val="3"/>
        <w:rPr>
          <w:rFonts w:hint="eastAsia" w:ascii="微软雅黑" w:hAnsi="微软雅黑" w:eastAsia="微软雅黑" w:cs="微软雅黑"/>
        </w:rPr>
      </w:pPr>
      <w:r>
        <w:rPr>
          <w:rFonts w:hint="eastAsia" w:ascii="微软雅黑" w:hAnsi="微软雅黑" w:eastAsia="微软雅黑" w:cs="微软雅黑"/>
          <w:b/>
          <w:sz w:val="32"/>
          <w:lang w:val="en-US" w:eastAsia="zh-CN"/>
        </w:rPr>
        <w:t>6</w:t>
      </w:r>
      <w:r>
        <w:rPr>
          <w:rFonts w:hint="eastAsia" w:ascii="微软雅黑" w:hAnsi="微软雅黑" w:eastAsia="微软雅黑" w:cs="微软雅黑"/>
          <w:b/>
          <w:sz w:val="32"/>
        </w:rPr>
        <w:t>. 天赋与 DNA 进化系统</w:t>
      </w:r>
    </w:p>
    <w:p w14:paraId="2565BA95">
      <w:pPr>
        <w:rPr>
          <w:rFonts w:hint="eastAsia" w:ascii="微软雅黑" w:hAnsi="微软雅黑" w:eastAsia="微软雅黑" w:cs="微软雅黑"/>
        </w:rPr>
      </w:pPr>
      <w:r>
        <w:rPr>
          <w:rFonts w:hint="eastAsia" w:ascii="微软雅黑" w:hAnsi="微软雅黑" w:eastAsia="微软雅黑" w:cs="微软雅黑"/>
          <w:b w:val="0"/>
          <w:sz w:val="21"/>
        </w:rPr>
        <w:t>成长主轴为</w:t>
      </w:r>
      <w:r>
        <w:rPr>
          <w:rFonts w:hint="eastAsia" w:cs="微软雅黑"/>
          <w:b w:val="0"/>
          <w:sz w:val="21"/>
          <w:lang w:eastAsia="zh-CN"/>
        </w:rPr>
        <w:t>【</w:t>
      </w:r>
      <w:r>
        <w:rPr>
          <w:rFonts w:hint="eastAsia" w:ascii="微软雅黑" w:hAnsi="微软雅黑" w:eastAsia="微软雅黑" w:cs="微软雅黑"/>
          <w:b w:val="0"/>
          <w:sz w:val="21"/>
        </w:rPr>
        <w:t>意识进化</w:t>
      </w:r>
      <w:r>
        <w:rPr>
          <w:rFonts w:hint="eastAsia" w:cs="微软雅黑"/>
          <w:b w:val="0"/>
          <w:sz w:val="21"/>
          <w:lang w:eastAsia="zh-CN"/>
        </w:rPr>
        <w:t>】，</w:t>
      </w:r>
      <w:r>
        <w:rPr>
          <w:rFonts w:hint="eastAsia" w:ascii="微软雅黑" w:hAnsi="微软雅黑" w:eastAsia="微软雅黑" w:cs="微软雅黑"/>
          <w:b w:val="0"/>
          <w:sz w:val="21"/>
        </w:rPr>
        <w:t xml:space="preserve">天赋树分 </w:t>
      </w:r>
      <w:r>
        <w:rPr>
          <w:rFonts w:hint="eastAsia" w:cs="微软雅黑"/>
          <w:b w:val="0"/>
          <w:sz w:val="21"/>
          <w:lang w:val="en-US" w:eastAsia="zh-CN"/>
        </w:rPr>
        <w:t>3</w:t>
      </w:r>
      <w:r>
        <w:rPr>
          <w:rFonts w:hint="eastAsia" w:ascii="微软雅黑" w:hAnsi="微软雅黑" w:eastAsia="微软雅黑" w:cs="微软雅黑"/>
          <w:b w:val="0"/>
          <w:sz w:val="21"/>
        </w:rPr>
        <w:t xml:space="preserve"> 层，</w:t>
      </w:r>
      <w:r>
        <w:rPr>
          <w:rFonts w:hint="eastAsia" w:cs="微软雅黑"/>
          <w:b w:val="0"/>
          <w:sz w:val="21"/>
          <w:lang w:val="en-US" w:eastAsia="zh-CN"/>
        </w:rPr>
        <w:t>每一层对应一个角色核心能力的进化路径，</w:t>
      </w:r>
      <w:r>
        <w:rPr>
          <w:rFonts w:hint="eastAsia" w:ascii="微软雅黑" w:hAnsi="微软雅黑" w:eastAsia="微软雅黑" w:cs="微软雅黑"/>
          <w:b w:val="0"/>
          <w:sz w:val="21"/>
        </w:rPr>
        <w:t>DNA 片段作为</w:t>
      </w:r>
      <w:r>
        <w:rPr>
          <w:rFonts w:hint="eastAsia" w:cs="微软雅黑"/>
          <w:b w:val="0"/>
          <w:sz w:val="21"/>
          <w:lang w:val="en-US" w:eastAsia="zh-CN"/>
        </w:rPr>
        <w:t>游戏流程推进解锁的</w:t>
      </w:r>
      <w:r>
        <w:rPr>
          <w:rFonts w:hint="eastAsia" w:ascii="微软雅黑" w:hAnsi="微软雅黑" w:eastAsia="微软雅黑" w:cs="微软雅黑"/>
          <w:b w:val="0"/>
          <w:sz w:val="21"/>
        </w:rPr>
        <w:t>进阶位，</w:t>
      </w:r>
      <w:r>
        <w:rPr>
          <w:rFonts w:hint="eastAsia" w:cs="微软雅黑"/>
          <w:b w:val="0"/>
          <w:sz w:val="21"/>
          <w:lang w:val="en-US" w:eastAsia="zh-CN"/>
        </w:rPr>
        <w:t>可以为玩家提供更多可选的加成方向</w:t>
      </w:r>
      <w:r>
        <w:rPr>
          <w:rFonts w:hint="eastAsia" w:ascii="微软雅黑" w:hAnsi="微软雅黑" w:eastAsia="微软雅黑" w:cs="微软雅黑"/>
          <w:b w:val="0"/>
          <w:sz w:val="21"/>
        </w:rPr>
        <w:t>（见第 2 节）。</w:t>
      </w:r>
    </w:p>
    <w:p w14:paraId="7334884D">
      <w:pPr>
        <w:rPr>
          <w:rFonts w:hint="eastAsia" w:ascii="微软雅黑" w:hAnsi="微软雅黑" w:eastAsia="微软雅黑" w:cs="微软雅黑"/>
        </w:rPr>
      </w:pPr>
      <w:r>
        <w:rPr>
          <w:rFonts w:hint="eastAsia" w:ascii="微软雅黑" w:hAnsi="微软雅黑" w:eastAsia="微软雅黑" w:cs="微软雅黑"/>
          <w:b/>
          <w:sz w:val="21"/>
        </w:rPr>
        <w:t>天赋树结构（以猎杀者为例）：</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1928"/>
        <w:gridCol w:w="4535"/>
      </w:tblGrid>
      <w:tr w14:paraId="06795B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2A023D7C">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层级</w:t>
            </w:r>
          </w:p>
        </w:tc>
        <w:tc>
          <w:tcPr>
            <w:tcW w:w="1928" w:type="dxa"/>
          </w:tcPr>
          <w:p w14:paraId="3BA1C1DB">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机制定位</w:t>
            </w:r>
          </w:p>
        </w:tc>
        <w:tc>
          <w:tcPr>
            <w:tcW w:w="4535" w:type="dxa"/>
          </w:tcPr>
          <w:p w14:paraId="4AEEAB0B">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设计要点（</w:t>
            </w:r>
            <w:r>
              <w:rPr>
                <w:rFonts w:hint="eastAsia" w:cs="微软雅黑"/>
                <w:b/>
                <w:sz w:val="20"/>
                <w:lang w:val="en-US" w:eastAsia="zh-CN"/>
              </w:rPr>
              <w:t>改变游玩机制</w:t>
            </w:r>
            <w:r>
              <w:rPr>
                <w:rFonts w:hint="eastAsia" w:ascii="微软雅黑" w:hAnsi="微软雅黑" w:eastAsia="微软雅黑" w:cs="微软雅黑"/>
                <w:b/>
                <w:sz w:val="20"/>
              </w:rPr>
              <w:t>）</w:t>
            </w:r>
          </w:p>
        </w:tc>
      </w:tr>
      <w:tr w14:paraId="508674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96" w:hRule="atLeast"/>
        </w:trPr>
        <w:tc>
          <w:tcPr>
            <w:tcW w:w="1701" w:type="dxa"/>
          </w:tcPr>
          <w:p w14:paraId="7FCCD2A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第 1 层 · 核心</w:t>
            </w:r>
          </w:p>
        </w:tc>
        <w:tc>
          <w:tcPr>
            <w:tcW w:w="1928" w:type="dxa"/>
          </w:tcPr>
          <w:p w14:paraId="2B83E657">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定义</w:t>
            </w:r>
            <w:r>
              <w:rPr>
                <w:rFonts w:hint="eastAsia" w:cs="微软雅黑"/>
                <w:b w:val="0"/>
                <w:sz w:val="19"/>
                <w:lang w:val="en-US" w:eastAsia="zh-CN"/>
              </w:rPr>
              <w:t>核心战斗风格</w:t>
            </w:r>
          </w:p>
        </w:tc>
        <w:tc>
          <w:tcPr>
            <w:tcW w:w="4535" w:type="dxa"/>
          </w:tcPr>
          <w:p w14:paraId="70056A46">
            <w:pPr>
              <w:spacing w:after="0" w:line="240" w:lineRule="auto"/>
              <w:rPr>
                <w:rFonts w:hint="eastAsia" w:cs="微软雅黑"/>
                <w:b w:val="0"/>
                <w:sz w:val="19"/>
                <w:lang w:val="en-US" w:eastAsia="zh-CN"/>
              </w:rPr>
            </w:pPr>
            <w:r>
              <w:rPr>
                <w:rFonts w:hint="eastAsia" w:cs="微软雅黑"/>
                <w:b w:val="0"/>
                <w:sz w:val="19"/>
                <w:lang w:val="en-US" w:eastAsia="zh-CN"/>
              </w:rPr>
              <w:t>玩家可以从以下三个天赋升级中选择其一，升级效果可以随意更改，但同一时间只能激活一个：</w:t>
            </w:r>
          </w:p>
          <w:p w14:paraId="43D1C0C9">
            <w:pPr>
              <w:spacing w:after="0" w:line="240" w:lineRule="auto"/>
              <w:rPr>
                <w:rFonts w:hint="eastAsia" w:cs="微软雅黑"/>
                <w:b w:val="0"/>
                <w:sz w:val="19"/>
                <w:lang w:val="en-US" w:eastAsia="zh-CN"/>
              </w:rPr>
            </w:pPr>
            <w:r>
              <w:rPr>
                <w:rFonts w:hint="eastAsia" w:cs="微软雅黑"/>
                <w:b w:val="0"/>
                <w:sz w:val="19"/>
                <w:lang w:val="en-US" w:eastAsia="zh-CN"/>
              </w:rPr>
              <w:t>挥发性神经毒素：充能型技能命中后，会额外向周围挥发神经毒素，使小范围内的其他敌人同步陷入错乱效果；</w:t>
            </w:r>
          </w:p>
          <w:p w14:paraId="68934C98">
            <w:pPr>
              <w:spacing w:after="0" w:line="240" w:lineRule="auto"/>
              <w:rPr>
                <w:rFonts w:hint="eastAsia" w:cs="微软雅黑"/>
                <w:b w:val="0"/>
                <w:sz w:val="19"/>
                <w:lang w:val="en-US" w:eastAsia="zh-CN"/>
              </w:rPr>
            </w:pPr>
            <w:r>
              <w:rPr>
                <w:rFonts w:hint="eastAsia" w:cs="微软雅黑"/>
                <w:b w:val="0"/>
                <w:sz w:val="19"/>
                <w:lang w:val="en-US" w:eastAsia="zh-CN"/>
              </w:rPr>
              <w:t>不稳定神经毒素：充能型技能命中后，会向目标体内注射不稳定化合物，使其在死亡后发生爆炸，造成大范围的高额酸性爆炸伤害；</w:t>
            </w:r>
          </w:p>
          <w:p w14:paraId="0674ACEF">
            <w:pPr>
              <w:spacing w:after="0" w:line="240" w:lineRule="auto"/>
              <w:rPr>
                <w:rFonts w:hint="default" w:cs="微软雅黑"/>
                <w:b w:val="0"/>
                <w:sz w:val="19"/>
                <w:lang w:val="en-US" w:eastAsia="zh-CN"/>
              </w:rPr>
            </w:pPr>
            <w:r>
              <w:rPr>
                <w:rFonts w:hint="eastAsia" w:cs="微软雅黑"/>
                <w:b w:val="0"/>
                <w:sz w:val="19"/>
                <w:lang w:val="en-US" w:eastAsia="zh-CN"/>
              </w:rPr>
              <w:t>烈性神经毒素：充能型技能命中后，会向目标注射猛烈的神经毒素，使其在错乱状态下获得狂暴效果加成，大幅提升攻击力、攻击速度、移动速度和伤害减免，错乱结束后狂暴效果结束。</w:t>
            </w:r>
          </w:p>
        </w:tc>
      </w:tr>
      <w:tr w14:paraId="6D733E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4662D3D3">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sz w:val="19"/>
              </w:rPr>
              <w:t xml:space="preserve">第 2 层 · </w:t>
            </w:r>
            <w:r>
              <w:rPr>
                <w:rFonts w:hint="eastAsia" w:cs="微软雅黑"/>
                <w:b w:val="0"/>
                <w:sz w:val="19"/>
                <w:lang w:val="en-US" w:eastAsia="zh-CN"/>
              </w:rPr>
              <w:t>主要</w:t>
            </w:r>
          </w:p>
        </w:tc>
        <w:tc>
          <w:tcPr>
            <w:tcW w:w="1928" w:type="dxa"/>
          </w:tcPr>
          <w:p w14:paraId="011F212B">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深化分支</w:t>
            </w:r>
            <w:r>
              <w:rPr>
                <w:rFonts w:hint="eastAsia" w:cs="微软雅黑"/>
                <w:b w:val="0"/>
                <w:sz w:val="19"/>
                <w:lang w:val="en-US" w:eastAsia="zh-CN"/>
              </w:rPr>
              <w:t>技能特色</w:t>
            </w:r>
          </w:p>
        </w:tc>
        <w:tc>
          <w:tcPr>
            <w:tcW w:w="4535" w:type="dxa"/>
          </w:tcPr>
          <w:p w14:paraId="1BB0E0F8">
            <w:pPr>
              <w:spacing w:after="0" w:line="240" w:lineRule="auto"/>
              <w:rPr>
                <w:rFonts w:hint="eastAsia" w:cs="微软雅黑"/>
                <w:b w:val="0"/>
                <w:sz w:val="19"/>
                <w:lang w:val="en-US" w:eastAsia="zh-CN"/>
              </w:rPr>
            </w:pPr>
            <w:r>
              <w:rPr>
                <w:rFonts w:hint="eastAsia" w:cs="微软雅黑"/>
                <w:b w:val="0"/>
                <w:sz w:val="19"/>
                <w:lang w:val="en-US" w:eastAsia="zh-CN"/>
              </w:rPr>
              <w:t>玩家可以从以下六个天赋升级中选择其二，升级效果可以随意更改，但同一时间只能激活两个：</w:t>
            </w:r>
          </w:p>
          <w:p w14:paraId="63519B00">
            <w:pPr>
              <w:spacing w:after="0" w:line="240" w:lineRule="auto"/>
              <w:rPr>
                <w:rFonts w:hint="eastAsia" w:cs="微软雅黑"/>
                <w:b w:val="0"/>
                <w:sz w:val="19"/>
                <w:lang w:val="en-US" w:eastAsia="zh-CN"/>
              </w:rPr>
            </w:pPr>
            <w:r>
              <w:rPr>
                <w:rFonts w:hint="eastAsia" w:cs="微软雅黑"/>
                <w:b w:val="0"/>
                <w:sz w:val="19"/>
                <w:lang w:val="en-US" w:eastAsia="zh-CN"/>
              </w:rPr>
              <w:t>子母爆囊：技能酸浆爆囊在初次爆炸后会分裂出三个额外的小型爆囊，小型爆囊伤害更低，溅射范围较小，会在分裂后向运动方向前方120度范围内随机发射，并在碰到地面和敌人后爆炸；</w:t>
            </w:r>
          </w:p>
          <w:p w14:paraId="77D65290">
            <w:pPr>
              <w:spacing w:after="0" w:line="240" w:lineRule="auto"/>
              <w:rPr>
                <w:rFonts w:hint="eastAsia" w:cs="微软雅黑"/>
                <w:b w:val="0"/>
                <w:sz w:val="19"/>
                <w:lang w:val="en-US" w:eastAsia="zh-CN"/>
              </w:rPr>
            </w:pPr>
            <w:r>
              <w:rPr>
                <w:rFonts w:hint="eastAsia" w:cs="微软雅黑"/>
                <w:b w:val="0"/>
                <w:sz w:val="19"/>
                <w:lang w:val="en-US" w:eastAsia="zh-CN"/>
              </w:rPr>
              <w:t>掺氟强酸：技能酸浆爆囊的初次爆炸伤害巨幅提升，但爆炸范围巨幅减少，命中后会叠加巨幅的腐蚀值，由子母爆囊产生的小型爆囊不享受该效果；</w:t>
            </w:r>
          </w:p>
          <w:p w14:paraId="4ECB952B">
            <w:pPr>
              <w:spacing w:after="0" w:line="240" w:lineRule="auto"/>
              <w:rPr>
                <w:rFonts w:hint="eastAsia" w:cs="微软雅黑"/>
                <w:b w:val="0"/>
                <w:sz w:val="19"/>
                <w:lang w:val="en-US" w:eastAsia="zh-CN"/>
              </w:rPr>
            </w:pPr>
            <w:r>
              <w:rPr>
                <w:rFonts w:hint="eastAsia" w:cs="微软雅黑"/>
                <w:b w:val="0"/>
                <w:sz w:val="19"/>
                <w:lang w:val="en-US" w:eastAsia="zh-CN"/>
              </w:rPr>
              <w:t>疗愈强酸：技能酸浆爆囊爆炸后，会对爆炸范围内的友好单位进行治疗，治疗量为伤害量的一定比例，该效果子母爆囊产生的小型爆囊也可以享受；</w:t>
            </w:r>
          </w:p>
          <w:p w14:paraId="0A0B2CAD">
            <w:pPr>
              <w:spacing w:after="0" w:line="240" w:lineRule="auto"/>
              <w:rPr>
                <w:rFonts w:hint="eastAsia" w:cs="微软雅黑"/>
                <w:b w:val="0"/>
                <w:sz w:val="19"/>
                <w:lang w:val="en-US" w:eastAsia="zh-CN"/>
              </w:rPr>
            </w:pPr>
            <w:r>
              <w:rPr>
                <w:rFonts w:hint="eastAsia" w:cs="微软雅黑"/>
                <w:b w:val="0"/>
                <w:sz w:val="19"/>
                <w:lang w:val="en-US" w:eastAsia="zh-CN"/>
              </w:rPr>
              <w:t>灵能迷彩：猎杀者获得灵能值，技能光学迷彩升级为灵能迷彩，释放需要同步消耗灵能和生物质，可以在隐身状态进行普通攻击，且隐身不会被敌方扫描类能力探测出来；</w:t>
            </w:r>
          </w:p>
          <w:p w14:paraId="270BB8F6">
            <w:pPr>
              <w:spacing w:after="0" w:line="240" w:lineRule="auto"/>
              <w:rPr>
                <w:rFonts w:hint="eastAsia" w:cs="微软雅黑"/>
                <w:b w:val="0"/>
                <w:sz w:val="19"/>
                <w:lang w:val="en-US" w:eastAsia="zh-CN"/>
              </w:rPr>
            </w:pPr>
            <w:r>
              <w:rPr>
                <w:rFonts w:hint="eastAsia" w:cs="微软雅黑"/>
                <w:b w:val="0"/>
                <w:sz w:val="19"/>
                <w:lang w:val="en-US" w:eastAsia="zh-CN"/>
              </w:rPr>
              <w:t>阴影背刺：猎杀者在技能光学迷彩生效时，从背后攻击敌人会造成额外的伤害，进行普通攻击导致迷彩被破除时，该次攻击无论方向如何伤害都会大幅提升；若选择了天赋灵能迷彩，则效果变为每次从敌人背后进行的攻击都会获得大幅伤害提升；</w:t>
            </w:r>
          </w:p>
          <w:p w14:paraId="382515B5">
            <w:pPr>
              <w:spacing w:after="0" w:line="240" w:lineRule="auto"/>
              <w:rPr>
                <w:rFonts w:hint="default" w:cs="微软雅黑"/>
                <w:b w:val="0"/>
                <w:sz w:val="19"/>
                <w:lang w:val="en-US" w:eastAsia="zh-CN"/>
              </w:rPr>
            </w:pPr>
            <w:r>
              <w:rPr>
                <w:rFonts w:hint="eastAsia" w:cs="微软雅黑"/>
                <w:b w:val="0"/>
                <w:sz w:val="19"/>
                <w:lang w:val="en-US" w:eastAsia="zh-CN"/>
              </w:rPr>
              <w:t>如影随形：猎杀者在技能光学迷彩生效时，移动速度增加，移动无视单位体积碰撞，救援、技能冷却速度大幅提升，近战攻击速度大幅提升</w:t>
            </w:r>
          </w:p>
        </w:tc>
      </w:tr>
      <w:tr w14:paraId="143EB7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670B200D">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sz w:val="19"/>
              </w:rPr>
              <w:t xml:space="preserve">第 3 层 · </w:t>
            </w:r>
            <w:r>
              <w:rPr>
                <w:rFonts w:hint="eastAsia" w:cs="微软雅黑"/>
                <w:b w:val="0"/>
                <w:sz w:val="19"/>
                <w:lang w:val="en-US" w:eastAsia="zh-CN"/>
              </w:rPr>
              <w:t>强化</w:t>
            </w:r>
          </w:p>
        </w:tc>
        <w:tc>
          <w:tcPr>
            <w:tcW w:w="1928" w:type="dxa"/>
          </w:tcPr>
          <w:p w14:paraId="58F19AE1">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强化个体天赋能力</w:t>
            </w:r>
          </w:p>
        </w:tc>
        <w:tc>
          <w:tcPr>
            <w:tcW w:w="4535" w:type="dxa"/>
          </w:tcPr>
          <w:p w14:paraId="1A195DB2">
            <w:pPr>
              <w:spacing w:after="0" w:line="240" w:lineRule="auto"/>
              <w:rPr>
                <w:rFonts w:hint="eastAsia" w:cs="微软雅黑"/>
                <w:b w:val="0"/>
                <w:sz w:val="19"/>
                <w:lang w:val="en-US" w:eastAsia="zh-CN"/>
              </w:rPr>
            </w:pPr>
            <w:r>
              <w:rPr>
                <w:rFonts w:hint="eastAsia" w:cs="微软雅黑"/>
                <w:b w:val="0"/>
                <w:sz w:val="19"/>
                <w:lang w:val="en-US" w:eastAsia="zh-CN"/>
              </w:rPr>
              <w:t>玩家可以从以下三个天赋升级中选择其一，升级效果可以随意更改，但同一时间只能激活一个：</w:t>
            </w:r>
          </w:p>
          <w:p w14:paraId="68A912BB">
            <w:pPr>
              <w:spacing w:after="0" w:line="240" w:lineRule="auto"/>
              <w:rPr>
                <w:rFonts w:hint="eastAsia" w:cs="微软雅黑"/>
                <w:b w:val="0"/>
                <w:sz w:val="19"/>
                <w:lang w:val="en-US" w:eastAsia="zh-CN"/>
              </w:rPr>
            </w:pPr>
            <w:r>
              <w:rPr>
                <w:rFonts w:hint="eastAsia" w:cs="微软雅黑"/>
                <w:b w:val="0"/>
                <w:sz w:val="19"/>
                <w:lang w:val="en-US" w:eastAsia="zh-CN"/>
              </w:rPr>
              <w:t>灵能悬浮：猎杀者在空中时按下空格，可以短时间停留在当前位置，并重置跌落速度；</w:t>
            </w:r>
          </w:p>
          <w:p w14:paraId="5EDD2AD0">
            <w:pPr>
              <w:spacing w:after="0" w:line="240" w:lineRule="auto"/>
              <w:rPr>
                <w:rFonts w:hint="eastAsia" w:cs="微软雅黑"/>
                <w:b w:val="0"/>
                <w:sz w:val="19"/>
                <w:lang w:val="en-US" w:eastAsia="zh-CN"/>
              </w:rPr>
            </w:pPr>
            <w:r>
              <w:rPr>
                <w:rFonts w:hint="eastAsia" w:cs="微软雅黑"/>
                <w:b w:val="0"/>
                <w:sz w:val="19"/>
                <w:lang w:val="en-US" w:eastAsia="zh-CN"/>
              </w:rPr>
              <w:t>灵性对撞：猎杀者免疫跌落伤害，从高处落地时，会触发强力冲击，对周围的敌人造成无属性冲击伤害，并击退小型敌人，该效果有短暂的内置冷却；</w:t>
            </w:r>
          </w:p>
          <w:p w14:paraId="2F884814">
            <w:pPr>
              <w:spacing w:after="0" w:line="240" w:lineRule="auto"/>
              <w:rPr>
                <w:rFonts w:hint="default" w:cs="微软雅黑"/>
                <w:b w:val="0"/>
                <w:sz w:val="19"/>
                <w:lang w:val="en-US" w:eastAsia="zh-CN"/>
              </w:rPr>
            </w:pPr>
            <w:r>
              <w:rPr>
                <w:rFonts w:hint="eastAsia" w:cs="微软雅黑"/>
                <w:b w:val="0"/>
                <w:sz w:val="19"/>
                <w:lang w:val="en-US" w:eastAsia="zh-CN"/>
              </w:rPr>
              <w:t>敏捷身手：猎杀者在进行跳跃时也同样会获得被动天赋的闪避效果。</w:t>
            </w:r>
          </w:p>
        </w:tc>
      </w:tr>
    </w:tbl>
    <w:p w14:paraId="2B66F777">
      <w:pPr>
        <w:pStyle w:val="16"/>
        <w:numPr>
          <w:ilvl w:val="0"/>
          <w:numId w:val="0"/>
        </w:numPr>
        <w:ind w:leftChars="0"/>
        <w:rPr>
          <w:rFonts w:hint="default" w:ascii="微软雅黑" w:hAnsi="微软雅黑" w:eastAsia="微软雅黑" w:cs="微软雅黑"/>
          <w:b w:val="0"/>
          <w:bCs w:val="0"/>
          <w:lang w:val="en-US"/>
        </w:rPr>
      </w:pPr>
      <w:r>
        <w:rPr>
          <w:rFonts w:hint="eastAsia" w:cs="微软雅黑"/>
          <w:b/>
          <w:bCs/>
          <w:sz w:val="21"/>
          <w:lang w:val="en-US" w:eastAsia="zh-CN"/>
        </w:rPr>
        <w:t>备注：</w:t>
      </w:r>
      <w:r>
        <w:rPr>
          <w:rFonts w:hint="eastAsia" w:cs="微软雅黑"/>
          <w:b w:val="0"/>
          <w:bCs w:val="0"/>
          <w:sz w:val="21"/>
          <w:lang w:val="en-US" w:eastAsia="zh-CN"/>
        </w:rPr>
        <w:t>每一个核心天赋有搭配数个次级核心天赋，解锁当前核心天赋后可以添加额外的描述，如选择了核心天赋【疗愈强酸】后，可以选择次级核心天赋【增效酸浆】，使受到【子母爆囊】影响的小型爆囊也能治愈友好单位，等等。</w:t>
      </w:r>
    </w:p>
    <w:p w14:paraId="558B8D8B">
      <w:pPr>
        <w:pStyle w:val="3"/>
        <w:rPr>
          <w:rFonts w:hint="eastAsia" w:ascii="微软雅黑" w:hAnsi="微软雅黑" w:eastAsia="微软雅黑" w:cs="微软雅黑"/>
        </w:rPr>
      </w:pPr>
      <w:r>
        <w:rPr>
          <w:rFonts w:hint="eastAsia" w:ascii="微软雅黑" w:hAnsi="微软雅黑" w:eastAsia="微软雅黑" w:cs="微软雅黑"/>
          <w:b/>
          <w:sz w:val="32"/>
          <w:lang w:val="en-US" w:eastAsia="zh-CN"/>
        </w:rPr>
        <w:t>7</w:t>
      </w:r>
      <w:r>
        <w:rPr>
          <w:rFonts w:hint="eastAsia" w:ascii="微软雅黑" w:hAnsi="微软雅黑" w:eastAsia="微软雅黑" w:cs="微软雅黑"/>
          <w:b/>
          <w:sz w:val="32"/>
        </w:rPr>
        <w:t>. 伤害—护甲—抗性系统（三系模型）</w:t>
      </w:r>
    </w:p>
    <w:p w14:paraId="699EC8A9">
      <w:pPr>
        <w:rPr>
          <w:rFonts w:hint="eastAsia" w:ascii="微软雅黑" w:hAnsi="微软雅黑" w:eastAsia="微软雅黑" w:cs="微软雅黑"/>
          <w:b w:val="0"/>
          <w:sz w:val="21"/>
        </w:rPr>
      </w:pPr>
      <w:r>
        <w:rPr>
          <w:rFonts w:hint="eastAsia" w:ascii="微软雅黑" w:hAnsi="微软雅黑" w:eastAsia="微软雅黑" w:cs="微软雅黑"/>
          <w:b w:val="0"/>
          <w:sz w:val="21"/>
        </w:rPr>
        <w:t>统一伤害模型，避免早期 (M,P) 矩阵的复杂度。最终结算伤害 = 受到伤害 − 护甲值</w:t>
      </w:r>
      <w:r>
        <w:rPr>
          <w:rFonts w:hint="eastAsia" w:cs="微软雅黑"/>
          <w:b w:val="0"/>
          <w:sz w:val="21"/>
          <w:lang w:eastAsia="zh-CN"/>
        </w:rPr>
        <w:t>，</w:t>
      </w:r>
      <w:r>
        <w:rPr>
          <w:rFonts w:hint="eastAsia" w:cs="微软雅黑"/>
          <w:b w:val="0"/>
          <w:sz w:val="21"/>
          <w:lang w:val="en-US" w:eastAsia="zh-CN"/>
        </w:rPr>
        <w:t>受到伤害 = 攻击力*（各种影响攻击力效果累乘），护甲值 = 护甲*（各种影响护甲效果累乘），受到伤害若小于等于0，最终结算伤害为0，受到伤害若不小于0，但受到伤害 - 护甲值后小于等于0，最终结算伤害为1</w:t>
      </w:r>
      <w:r>
        <w:rPr>
          <w:rFonts w:hint="eastAsia" w:ascii="微软雅黑" w:hAnsi="微软雅黑" w:eastAsia="微软雅黑" w:cs="微软雅黑"/>
          <w:b w:val="0"/>
          <w:sz w:val="21"/>
        </w:rPr>
        <w:t>。</w:t>
      </w:r>
    </w:p>
    <w:p w14:paraId="66A3D264">
      <w:pPr>
        <w:rPr>
          <w:rFonts w:hint="eastAsia" w:ascii="微软雅黑" w:hAnsi="微软雅黑" w:eastAsia="微软雅黑" w:cs="微软雅黑"/>
        </w:rPr>
      </w:pPr>
      <w:r>
        <w:rPr>
          <w:rFonts w:hint="eastAsia" w:ascii="微软雅黑" w:hAnsi="微软雅黑" w:eastAsia="微软雅黑" w:cs="微软雅黑"/>
          <w:b/>
          <w:sz w:val="21"/>
        </w:rPr>
        <w:t>伤害三系：</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1928"/>
        <w:gridCol w:w="2608"/>
        <w:gridCol w:w="2494"/>
      </w:tblGrid>
      <w:tr w14:paraId="41772A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134" w:type="dxa"/>
          </w:tcPr>
          <w:p w14:paraId="30BE0E72">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系别</w:t>
            </w:r>
          </w:p>
        </w:tc>
        <w:tc>
          <w:tcPr>
            <w:tcW w:w="1928" w:type="dxa"/>
          </w:tcPr>
          <w:p w14:paraId="4004917D">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子类</w:t>
            </w:r>
          </w:p>
        </w:tc>
        <w:tc>
          <w:tcPr>
            <w:tcW w:w="2608" w:type="dxa"/>
          </w:tcPr>
          <w:p w14:paraId="2FB23DF4">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典型表现</w:t>
            </w:r>
          </w:p>
        </w:tc>
        <w:tc>
          <w:tcPr>
            <w:tcW w:w="2494" w:type="dxa"/>
          </w:tcPr>
          <w:p w14:paraId="0E863B97">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穿透规则</w:t>
            </w:r>
          </w:p>
        </w:tc>
      </w:tr>
      <w:tr w14:paraId="72DE3E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229D789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物理</w:t>
            </w:r>
          </w:p>
        </w:tc>
        <w:tc>
          <w:tcPr>
            <w:tcW w:w="1928" w:type="dxa"/>
          </w:tcPr>
          <w:p w14:paraId="45D0211E">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冲击 / 爆炸 / 穿刺</w:t>
            </w:r>
          </w:p>
        </w:tc>
        <w:tc>
          <w:tcPr>
            <w:tcW w:w="2608" w:type="dxa"/>
          </w:tcPr>
          <w:p w14:paraId="2C94B5C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动能打击、范围震荡、穿刺穿透</w:t>
            </w:r>
          </w:p>
        </w:tc>
        <w:tc>
          <w:tcPr>
            <w:tcW w:w="2494" w:type="dxa"/>
          </w:tcPr>
          <w:p w14:paraId="6D250D3F">
            <w:pPr>
              <w:spacing w:after="0" w:line="240" w:lineRule="auto"/>
              <w:rPr>
                <w:rFonts w:hint="eastAsia" w:cs="微软雅黑"/>
                <w:b w:val="0"/>
                <w:sz w:val="19"/>
                <w:lang w:eastAsia="zh-CN"/>
              </w:rPr>
            </w:pPr>
            <w:r>
              <w:rPr>
                <w:rFonts w:hint="eastAsia" w:ascii="微软雅黑" w:hAnsi="微软雅黑" w:eastAsia="微软雅黑" w:cs="微软雅黑"/>
                <w:b w:val="0"/>
                <w:sz w:val="19"/>
              </w:rPr>
              <w:t>穿刺</w:t>
            </w:r>
            <w:r>
              <w:rPr>
                <w:rFonts w:hint="eastAsia" w:cs="微软雅黑"/>
                <w:b w:val="0"/>
                <w:sz w:val="19"/>
                <w:lang w:val="en-US" w:eastAsia="zh-CN"/>
              </w:rPr>
              <w:t>伤害对重甲拥有高穿透</w:t>
            </w:r>
            <w:r>
              <w:rPr>
                <w:rFonts w:hint="eastAsia" w:ascii="微软雅黑" w:hAnsi="微软雅黑" w:eastAsia="微软雅黑" w:cs="微软雅黑"/>
                <w:b w:val="0"/>
                <w:sz w:val="19"/>
              </w:rPr>
              <w:t>，对</w:t>
            </w:r>
            <w:r>
              <w:rPr>
                <w:rFonts w:hint="eastAsia" w:cs="微软雅黑"/>
                <w:b w:val="0"/>
                <w:sz w:val="19"/>
                <w:lang w:val="en-US" w:eastAsia="zh-CN"/>
              </w:rPr>
              <w:t>轻甲伤害</w:t>
            </w:r>
            <w:r>
              <w:rPr>
                <w:rFonts w:hint="eastAsia" w:ascii="微软雅黑" w:hAnsi="微软雅黑" w:eastAsia="微软雅黑" w:cs="微软雅黑"/>
                <w:b w:val="0"/>
                <w:sz w:val="19"/>
              </w:rPr>
              <w:t>受限</w:t>
            </w:r>
            <w:r>
              <w:rPr>
                <w:rFonts w:hint="eastAsia" w:cs="微软雅黑"/>
                <w:b w:val="0"/>
                <w:sz w:val="19"/>
                <w:lang w:eastAsia="zh-CN"/>
              </w:rPr>
              <w:t>，</w:t>
            </w:r>
            <w:r>
              <w:rPr>
                <w:rFonts w:hint="eastAsia" w:cs="微软雅黑"/>
                <w:b w:val="0"/>
                <w:sz w:val="19"/>
                <w:lang w:val="en-US" w:eastAsia="zh-CN"/>
              </w:rPr>
              <w:t>对中甲无明显短板</w:t>
            </w:r>
            <w:r>
              <w:rPr>
                <w:rFonts w:hint="eastAsia" w:cs="微软雅黑"/>
                <w:b w:val="0"/>
                <w:sz w:val="19"/>
                <w:lang w:eastAsia="zh-CN"/>
              </w:rPr>
              <w:t>；</w:t>
            </w:r>
          </w:p>
          <w:p w14:paraId="4C41606E">
            <w:pPr>
              <w:spacing w:after="0" w:line="240" w:lineRule="auto"/>
              <w:rPr>
                <w:rFonts w:hint="eastAsia" w:cs="微软雅黑"/>
                <w:b w:val="0"/>
                <w:sz w:val="19"/>
                <w:lang w:val="en-US" w:eastAsia="zh-CN"/>
              </w:rPr>
            </w:pPr>
            <w:r>
              <w:rPr>
                <w:rFonts w:hint="eastAsia" w:cs="微软雅黑"/>
                <w:b w:val="0"/>
                <w:sz w:val="19"/>
                <w:lang w:val="en-US" w:eastAsia="zh-CN"/>
              </w:rPr>
              <w:t>爆炸伤害对轻甲效果极佳，对重甲伤害受限，对中甲无明显短板；</w:t>
            </w:r>
          </w:p>
          <w:p w14:paraId="77B060CF">
            <w:pPr>
              <w:spacing w:after="0" w:line="240" w:lineRule="auto"/>
              <w:rPr>
                <w:rFonts w:hint="default" w:cs="微软雅黑"/>
                <w:b w:val="0"/>
                <w:sz w:val="19"/>
                <w:lang w:val="en-US" w:eastAsia="zh-CN"/>
              </w:rPr>
            </w:pPr>
            <w:r>
              <w:rPr>
                <w:rFonts w:hint="eastAsia" w:cs="微软雅黑"/>
                <w:b w:val="0"/>
                <w:sz w:val="19"/>
                <w:lang w:val="en-US" w:eastAsia="zh-CN"/>
              </w:rPr>
              <w:t>冲击伤害对轻甲和中甲无明显短板，对重甲拥有较高的护甲穿透效果。</w:t>
            </w:r>
          </w:p>
        </w:tc>
      </w:tr>
      <w:tr w14:paraId="59EDCE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574BB1C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化学</w:t>
            </w:r>
          </w:p>
        </w:tc>
        <w:tc>
          <w:tcPr>
            <w:tcW w:w="1928" w:type="dxa"/>
          </w:tcPr>
          <w:p w14:paraId="631BB43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酸性 / 灼烧 / 毒素</w:t>
            </w:r>
          </w:p>
        </w:tc>
        <w:tc>
          <w:tcPr>
            <w:tcW w:w="2608" w:type="dxa"/>
          </w:tcPr>
          <w:p w14:paraId="5F3A7EB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持续腐蚀、燃烧 DoT、毒性积累</w:t>
            </w:r>
          </w:p>
        </w:tc>
        <w:tc>
          <w:tcPr>
            <w:tcW w:w="2494" w:type="dxa"/>
          </w:tcPr>
          <w:p w14:paraId="42DF5A3F">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酸性攻击</w:t>
            </w:r>
            <w:r>
              <w:rPr>
                <w:rFonts w:hint="eastAsia" w:cs="微软雅黑"/>
                <w:b w:val="0"/>
                <w:sz w:val="19"/>
                <w:lang w:val="en-US" w:eastAsia="zh-CN"/>
              </w:rPr>
              <w:t>对重甲造成伤害时提升一定比例，灼烧攻击对轻甲造成伤害时提升一定比例，毒素伤害对中甲造成伤害时提升一定比例，三种伤害都会被化学抗性百分比减免</w:t>
            </w:r>
          </w:p>
        </w:tc>
      </w:tr>
      <w:tr w14:paraId="172D5E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55B3406D">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真实伤害</w:t>
            </w:r>
          </w:p>
        </w:tc>
        <w:tc>
          <w:tcPr>
            <w:tcW w:w="1928" w:type="dxa"/>
          </w:tcPr>
          <w:p w14:paraId="1D250104">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无</w:t>
            </w:r>
          </w:p>
        </w:tc>
        <w:tc>
          <w:tcPr>
            <w:tcW w:w="2608" w:type="dxa"/>
          </w:tcPr>
          <w:p w14:paraId="1C1C76DA">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心</w:t>
            </w:r>
            <w:r>
              <w:rPr>
                <w:rFonts w:hint="eastAsia" w:cs="微软雅黑"/>
                <w:b w:val="0"/>
                <w:sz w:val="19"/>
                <w:lang w:val="en-US" w:eastAsia="zh-CN"/>
              </w:rPr>
              <w:t>灵尖啸、灵能冲击、流血DoT</w:t>
            </w:r>
          </w:p>
        </w:tc>
        <w:tc>
          <w:tcPr>
            <w:tcW w:w="2494" w:type="dxa"/>
          </w:tcPr>
          <w:p w14:paraId="7949B24C">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无视护甲和抗性</w:t>
            </w:r>
          </w:p>
        </w:tc>
      </w:tr>
    </w:tbl>
    <w:p w14:paraId="19B22847">
      <w:pPr>
        <w:rPr>
          <w:rFonts w:hint="default" w:ascii="微软雅黑" w:hAnsi="微软雅黑" w:eastAsia="微软雅黑" w:cs="微软雅黑"/>
          <w:b w:val="0"/>
          <w:bCs w:val="0"/>
          <w:lang w:val="en-US" w:eastAsia="zh-CN"/>
        </w:rPr>
      </w:pPr>
      <w:r>
        <w:rPr>
          <w:rFonts w:hint="eastAsia" w:cs="微软雅黑"/>
          <w:b/>
          <w:bCs/>
          <w:lang w:val="en-US" w:eastAsia="zh-CN"/>
        </w:rPr>
        <w:t>备注：</w:t>
      </w:r>
      <w:r>
        <w:rPr>
          <w:rFonts w:hint="eastAsia" w:cs="微软雅黑"/>
          <w:b w:val="0"/>
          <w:bCs w:val="0"/>
          <w:lang w:val="en-US" w:eastAsia="zh-CN"/>
        </w:rPr>
        <w:t>Boss类敌人100%免疫阵营转换类的控制效果，如猎杀者大招造成的错乱效果等，但仍然会被陷入错乱的敌人吸引火力。</w:t>
      </w:r>
    </w:p>
    <w:p w14:paraId="451F1042">
      <w:pPr>
        <w:rPr>
          <w:rFonts w:hint="eastAsia" w:ascii="微软雅黑" w:hAnsi="微软雅黑" w:eastAsia="微软雅黑" w:cs="微软雅黑"/>
        </w:rPr>
      </w:pPr>
      <w:r>
        <w:rPr>
          <w:rFonts w:hint="eastAsia" w:ascii="微软雅黑" w:hAnsi="微软雅黑" w:eastAsia="微软雅黑" w:cs="微软雅黑"/>
          <w:b/>
          <w:sz w:val="21"/>
        </w:rPr>
        <w:t>结算顺序（关键规则）：</w:t>
      </w:r>
    </w:p>
    <w:p w14:paraId="4FB08911">
      <w:pPr>
        <w:pStyle w:val="16"/>
        <w:rPr>
          <w:rFonts w:hint="eastAsia" w:ascii="微软雅黑" w:hAnsi="微软雅黑" w:eastAsia="微软雅黑" w:cs="微软雅黑"/>
        </w:rPr>
      </w:pPr>
      <w:r>
        <w:rPr>
          <w:rFonts w:hint="eastAsia" w:ascii="微软雅黑" w:hAnsi="微软雅黑" w:eastAsia="微软雅黑" w:cs="微软雅黑"/>
          <w:b w:val="0"/>
          <w:sz w:val="21"/>
        </w:rPr>
        <w:t>所有乘算（抗性、易伤、穿透</w:t>
      </w:r>
      <w:r>
        <w:rPr>
          <w:rFonts w:hint="eastAsia" w:cs="微软雅黑"/>
          <w:b w:val="0"/>
          <w:sz w:val="21"/>
          <w:lang w:eastAsia="zh-CN"/>
        </w:rPr>
        <w:t>、</w:t>
      </w:r>
      <w:r>
        <w:rPr>
          <w:rFonts w:hint="eastAsia" w:cs="微软雅黑"/>
          <w:b w:val="0"/>
          <w:sz w:val="21"/>
          <w:lang w:val="en-US" w:eastAsia="zh-CN"/>
        </w:rPr>
        <w:t>护甲降低</w:t>
      </w:r>
      <w:r>
        <w:rPr>
          <w:rFonts w:hint="eastAsia" w:ascii="微软雅黑" w:hAnsi="微软雅黑" w:eastAsia="微软雅黑" w:cs="微软雅黑"/>
          <w:b w:val="0"/>
          <w:sz w:val="21"/>
        </w:rPr>
        <w:t>）首位计算，优先完成；最后进行加减（</w:t>
      </w:r>
      <w:r>
        <w:rPr>
          <w:rFonts w:hint="eastAsia" w:cs="微软雅黑"/>
          <w:b w:val="0"/>
          <w:sz w:val="21"/>
          <w:lang w:val="en-US" w:eastAsia="zh-CN"/>
        </w:rPr>
        <w:t>计算后</w:t>
      </w:r>
      <w:r>
        <w:rPr>
          <w:rFonts w:hint="eastAsia" w:ascii="微软雅黑" w:hAnsi="微软雅黑" w:eastAsia="微软雅黑" w:cs="微软雅黑"/>
          <w:b w:val="0"/>
          <w:sz w:val="21"/>
        </w:rPr>
        <w:t xml:space="preserve">伤害 − </w:t>
      </w:r>
      <w:r>
        <w:rPr>
          <w:rFonts w:hint="eastAsia" w:cs="微软雅黑"/>
          <w:b w:val="0"/>
          <w:sz w:val="21"/>
          <w:lang w:val="en-US" w:eastAsia="zh-CN"/>
        </w:rPr>
        <w:t>计算后</w:t>
      </w:r>
      <w:r>
        <w:rPr>
          <w:rFonts w:hint="eastAsia" w:ascii="微软雅黑" w:hAnsi="微软雅黑" w:eastAsia="微软雅黑" w:cs="微软雅黑"/>
          <w:b w:val="0"/>
          <w:sz w:val="21"/>
        </w:rPr>
        <w:t>护甲值）。</w:t>
      </w:r>
    </w:p>
    <w:p w14:paraId="5D24392A">
      <w:pPr>
        <w:pStyle w:val="16"/>
        <w:rPr>
          <w:rFonts w:hint="eastAsia" w:ascii="微软雅黑" w:hAnsi="微软雅黑" w:eastAsia="微软雅黑" w:cs="微软雅黑"/>
        </w:rPr>
      </w:pPr>
      <w:r>
        <w:rPr>
          <w:rFonts w:hint="eastAsia" w:ascii="微软雅黑" w:hAnsi="微软雅黑" w:eastAsia="微软雅黑" w:cs="微软雅黑"/>
          <w:b w:val="0"/>
          <w:sz w:val="21"/>
        </w:rPr>
        <w:t xml:space="preserve">公式：最终结算伤害 = （基础伤害 × 各乘算系数） − </w:t>
      </w:r>
      <w:r>
        <w:rPr>
          <w:rFonts w:hint="eastAsia" w:cs="微软雅黑"/>
          <w:b w:val="0"/>
          <w:sz w:val="21"/>
          <w:lang w:eastAsia="zh-CN"/>
        </w:rPr>
        <w:t>（</w:t>
      </w:r>
      <w:r>
        <w:rPr>
          <w:rFonts w:hint="eastAsia" w:cs="微软雅黑"/>
          <w:b w:val="0"/>
          <w:sz w:val="21"/>
          <w:lang w:val="en-US" w:eastAsia="zh-CN"/>
        </w:rPr>
        <w:t>基础</w:t>
      </w:r>
      <w:r>
        <w:rPr>
          <w:rFonts w:hint="eastAsia" w:ascii="微软雅黑" w:hAnsi="微软雅黑" w:eastAsia="微软雅黑" w:cs="微软雅黑"/>
          <w:b w:val="0"/>
          <w:sz w:val="21"/>
        </w:rPr>
        <w:t>护甲值 ×</w:t>
      </w:r>
      <w:r>
        <w:rPr>
          <w:rFonts w:hint="eastAsia" w:cs="微软雅黑"/>
          <w:b w:val="0"/>
          <w:sz w:val="21"/>
          <w:lang w:val="en-US" w:eastAsia="zh-CN"/>
        </w:rPr>
        <w:t xml:space="preserve"> 各乘算系数）</w:t>
      </w:r>
      <w:r>
        <w:rPr>
          <w:rFonts w:hint="eastAsia" w:ascii="微软雅黑" w:hAnsi="微软雅黑" w:eastAsia="微软雅黑" w:cs="微软雅黑"/>
          <w:b w:val="0"/>
          <w:sz w:val="21"/>
        </w:rPr>
        <w:t>。</w:t>
      </w:r>
    </w:p>
    <w:p w14:paraId="43646FF5">
      <w:pPr>
        <w:pStyle w:val="16"/>
        <w:rPr>
          <w:rFonts w:hint="eastAsia" w:ascii="微软雅黑" w:hAnsi="微软雅黑" w:eastAsia="微软雅黑" w:cs="微软雅黑"/>
        </w:rPr>
      </w:pPr>
      <w:r>
        <w:rPr>
          <w:rFonts w:hint="eastAsia" w:ascii="微软雅黑" w:hAnsi="微软雅黑" w:eastAsia="微软雅黑" w:cs="微软雅黑"/>
          <w:b w:val="0"/>
          <w:sz w:val="21"/>
        </w:rPr>
        <w:t>抗性为负向乘算（如</w:t>
      </w:r>
      <w:r>
        <w:rPr>
          <w:rFonts w:hint="eastAsia" w:cs="微软雅黑"/>
          <w:b w:val="0"/>
          <w:sz w:val="21"/>
          <w:lang w:val="en-US" w:eastAsia="zh-CN"/>
        </w:rPr>
        <w:t>穿刺</w:t>
      </w:r>
      <w:r>
        <w:rPr>
          <w:rFonts w:hint="eastAsia" w:ascii="微软雅黑" w:hAnsi="微软雅黑" w:eastAsia="微软雅黑" w:cs="微软雅黑"/>
          <w:b w:val="0"/>
          <w:sz w:val="21"/>
        </w:rPr>
        <w:t>对重甲</w:t>
      </w:r>
      <w:r>
        <w:rPr>
          <w:rFonts w:hint="eastAsia" w:cs="微软雅黑"/>
          <w:b w:val="0"/>
          <w:sz w:val="21"/>
          <w:lang w:val="en-US" w:eastAsia="zh-CN"/>
        </w:rPr>
        <w:t>拥有</w:t>
      </w:r>
      <w:r>
        <w:rPr>
          <w:rFonts w:hint="eastAsia" w:ascii="微软雅黑" w:hAnsi="微软雅黑" w:eastAsia="微软雅黑" w:cs="微软雅黑"/>
          <w:b w:val="0"/>
          <w:sz w:val="21"/>
        </w:rPr>
        <w:t>[X]% 穿透即乘算系数 [1−X]），易伤为正向乘算</w:t>
      </w:r>
      <w:r>
        <w:rPr>
          <w:rFonts w:hint="eastAsia" w:cs="微软雅黑"/>
          <w:b w:val="0"/>
          <w:sz w:val="21"/>
          <w:lang w:eastAsia="zh-CN"/>
        </w:rPr>
        <w:t>（</w:t>
      </w:r>
      <w:r>
        <w:rPr>
          <w:rFonts w:hint="eastAsia" w:cs="微软雅黑"/>
          <w:b w:val="0"/>
          <w:sz w:val="21"/>
          <w:lang w:val="en-US" w:eastAsia="zh-CN"/>
        </w:rPr>
        <w:t>如酸性对重甲拥有[X]%增伤即乘算系数[1+X]</w:t>
      </w:r>
      <w:r>
        <w:rPr>
          <w:rFonts w:hint="eastAsia" w:cs="微软雅黑"/>
          <w:b w:val="0"/>
          <w:sz w:val="21"/>
          <w:lang w:eastAsia="zh-CN"/>
        </w:rPr>
        <w:t>）</w:t>
      </w:r>
      <w:r>
        <w:rPr>
          <w:rFonts w:hint="eastAsia" w:ascii="微软雅黑" w:hAnsi="微软雅黑" w:eastAsia="微软雅黑" w:cs="微软雅黑"/>
          <w:b w:val="0"/>
          <w:sz w:val="21"/>
        </w:rPr>
        <w:t>。</w:t>
      </w:r>
    </w:p>
    <w:p w14:paraId="40DBAE33">
      <w:pPr>
        <w:pStyle w:val="3"/>
        <w:rPr>
          <w:rFonts w:hint="eastAsia" w:ascii="微软雅黑" w:hAnsi="微软雅黑" w:eastAsia="微软雅黑" w:cs="微软雅黑"/>
        </w:rPr>
      </w:pPr>
      <w:r>
        <w:rPr>
          <w:rFonts w:hint="eastAsia" w:ascii="微软雅黑" w:hAnsi="微软雅黑" w:eastAsia="微软雅黑" w:cs="微软雅黑"/>
          <w:b/>
          <w:sz w:val="32"/>
          <w:lang w:val="en-US" w:eastAsia="zh-CN"/>
        </w:rPr>
        <w:t>8</w:t>
      </w:r>
      <w:r>
        <w:rPr>
          <w:rFonts w:hint="eastAsia" w:ascii="微软雅黑" w:hAnsi="微软雅黑" w:eastAsia="微软雅黑" w:cs="微软雅黑"/>
          <w:b/>
          <w:sz w:val="32"/>
        </w:rPr>
        <w:t>. 单位类型与敌群压力 / 支援潮</w:t>
      </w:r>
    </w:p>
    <w:p w14:paraId="1350DF1A">
      <w:pPr>
        <w:rPr>
          <w:rFonts w:hint="eastAsia" w:ascii="微软雅黑" w:hAnsi="微软雅黑" w:eastAsia="微软雅黑" w:cs="微软雅黑"/>
        </w:rPr>
      </w:pPr>
      <w:r>
        <w:rPr>
          <w:rFonts w:hint="eastAsia" w:ascii="微软雅黑" w:hAnsi="微软雅黑" w:eastAsia="微软雅黑" w:cs="微软雅黑"/>
          <w:b w:val="0"/>
          <w:sz w:val="21"/>
        </w:rPr>
        <w:t>敌方（人类）单位分四档，构成</w:t>
      </w:r>
      <w:r>
        <w:rPr>
          <w:rFonts w:hint="eastAsia" w:cs="微软雅黑"/>
          <w:b w:val="0"/>
          <w:sz w:val="21"/>
          <w:lang w:eastAsia="zh-CN"/>
        </w:rPr>
        <w:t>【</w:t>
      </w:r>
      <w:r>
        <w:rPr>
          <w:rFonts w:hint="eastAsia" w:ascii="微软雅黑" w:hAnsi="微软雅黑" w:eastAsia="微软雅黑" w:cs="微软雅黑"/>
          <w:b w:val="0"/>
          <w:sz w:val="21"/>
        </w:rPr>
        <w:t>割草 vs 被压制</w:t>
      </w:r>
      <w:r>
        <w:rPr>
          <w:rFonts w:hint="eastAsia" w:cs="微软雅黑"/>
          <w:b w:val="0"/>
          <w:sz w:val="21"/>
          <w:lang w:eastAsia="zh-CN"/>
        </w:rPr>
        <w:t>】</w:t>
      </w:r>
      <w:r>
        <w:rPr>
          <w:rFonts w:hint="eastAsia" w:ascii="微软雅黑" w:hAnsi="微软雅黑" w:eastAsia="微软雅黑" w:cs="微软雅黑"/>
          <w:b w:val="0"/>
          <w:sz w:val="21"/>
        </w:rPr>
        <w:t>的难度曲线来源——即第 1.1 节</w:t>
      </w:r>
      <w:r>
        <w:rPr>
          <w:rFonts w:hint="eastAsia" w:cs="微软雅黑"/>
          <w:b w:val="0"/>
          <w:sz w:val="21"/>
          <w:lang w:eastAsia="zh-CN"/>
        </w:rPr>
        <w:t>【</w:t>
      </w:r>
      <w:r>
        <w:rPr>
          <w:rFonts w:hint="eastAsia" w:ascii="微软雅黑" w:hAnsi="微软雅黑" w:eastAsia="微软雅黑" w:cs="微软雅黑"/>
          <w:b w:val="0"/>
          <w:sz w:val="21"/>
        </w:rPr>
        <w:t>割草般收割 / 悍不畏死压制</w:t>
      </w:r>
      <w:r>
        <w:rPr>
          <w:rFonts w:hint="eastAsia" w:cs="微软雅黑"/>
          <w:b w:val="0"/>
          <w:sz w:val="21"/>
          <w:lang w:eastAsia="zh-CN"/>
        </w:rPr>
        <w:t>】</w:t>
      </w:r>
      <w:r>
        <w:rPr>
          <w:rFonts w:hint="eastAsia" w:ascii="微软雅黑" w:hAnsi="微软雅黑" w:eastAsia="微软雅黑" w:cs="微软雅黑"/>
          <w:b w:val="0"/>
          <w:sz w:val="21"/>
        </w:rPr>
        <w:t>的兑现机制。</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1814"/>
        <w:gridCol w:w="1928"/>
        <w:gridCol w:w="1134"/>
        <w:gridCol w:w="2721"/>
      </w:tblGrid>
      <w:tr w14:paraId="5A0EE1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2A37A21D">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类型</w:t>
            </w:r>
          </w:p>
        </w:tc>
        <w:tc>
          <w:tcPr>
            <w:tcW w:w="1814" w:type="dxa"/>
          </w:tcPr>
          <w:p w14:paraId="6D6D136E">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主要威胁</w:t>
            </w:r>
          </w:p>
        </w:tc>
        <w:tc>
          <w:tcPr>
            <w:tcW w:w="1928" w:type="dxa"/>
          </w:tcPr>
          <w:p w14:paraId="32D36926">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护甲</w:t>
            </w:r>
          </w:p>
        </w:tc>
        <w:tc>
          <w:tcPr>
            <w:tcW w:w="1134" w:type="dxa"/>
          </w:tcPr>
          <w:p w14:paraId="691344E5">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速度</w:t>
            </w:r>
          </w:p>
        </w:tc>
        <w:tc>
          <w:tcPr>
            <w:tcW w:w="2721" w:type="dxa"/>
          </w:tcPr>
          <w:p w14:paraId="2798F2C2">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弱点 / 对异形意义</w:t>
            </w:r>
          </w:p>
        </w:tc>
      </w:tr>
      <w:tr w14:paraId="543543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49786CEE">
            <w:pPr>
              <w:spacing w:after="0" w:line="240" w:lineRule="auto"/>
              <w:rPr>
                <w:rFonts w:hint="eastAsia" w:ascii="微软雅黑" w:hAnsi="微软雅黑" w:eastAsia="微软雅黑" w:cs="微软雅黑"/>
                <w:lang w:val="en-US" w:eastAsia="zh-CN"/>
              </w:rPr>
            </w:pPr>
            <w:r>
              <w:rPr>
                <w:rFonts w:hint="eastAsia" w:cs="微软雅黑"/>
                <w:b w:val="0"/>
                <w:sz w:val="19"/>
                <w:lang w:val="en-US" w:eastAsia="zh-CN"/>
              </w:rPr>
              <w:t>小型</w:t>
            </w:r>
          </w:p>
        </w:tc>
        <w:tc>
          <w:tcPr>
            <w:tcW w:w="1814" w:type="dxa"/>
          </w:tcPr>
          <w:p w14:paraId="051C74E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数量</w:t>
            </w:r>
          </w:p>
        </w:tc>
        <w:tc>
          <w:tcPr>
            <w:tcW w:w="1928" w:type="dxa"/>
          </w:tcPr>
          <w:p w14:paraId="1578D4DF">
            <w:pPr>
              <w:spacing w:after="0" w:line="240" w:lineRule="auto"/>
              <w:rPr>
                <w:rFonts w:hint="eastAsia" w:ascii="微软雅黑" w:hAnsi="微软雅黑" w:eastAsia="微软雅黑" w:cs="微软雅黑"/>
                <w:lang w:val="en-US" w:eastAsia="zh-CN"/>
              </w:rPr>
            </w:pPr>
            <w:r>
              <w:rPr>
                <w:rFonts w:hint="eastAsia" w:cs="微软雅黑"/>
                <w:b w:val="0"/>
                <w:sz w:val="19"/>
                <w:lang w:val="en-US" w:eastAsia="zh-CN"/>
              </w:rPr>
              <w:t>轻甲</w:t>
            </w:r>
          </w:p>
        </w:tc>
        <w:tc>
          <w:tcPr>
            <w:tcW w:w="1134" w:type="dxa"/>
          </w:tcPr>
          <w:p w14:paraId="7B0DDA8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快</w:t>
            </w:r>
          </w:p>
        </w:tc>
        <w:tc>
          <w:tcPr>
            <w:tcW w:w="2721" w:type="dxa"/>
          </w:tcPr>
          <w:p w14:paraId="6953134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被 AOE / 范围工具割草</w:t>
            </w:r>
          </w:p>
        </w:tc>
      </w:tr>
      <w:tr w14:paraId="121054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4C8216D4">
            <w:pPr>
              <w:spacing w:after="0" w:line="240" w:lineRule="auto"/>
              <w:rPr>
                <w:rFonts w:hint="eastAsia" w:ascii="微软雅黑" w:hAnsi="微软雅黑" w:eastAsia="微软雅黑" w:cs="微软雅黑"/>
                <w:lang w:val="en-US" w:eastAsia="zh-CN"/>
              </w:rPr>
            </w:pPr>
            <w:r>
              <w:rPr>
                <w:rFonts w:hint="eastAsia" w:cs="微软雅黑"/>
                <w:b w:val="0"/>
                <w:sz w:val="19"/>
                <w:lang w:val="en-US" w:eastAsia="zh-CN"/>
              </w:rPr>
              <w:t>中型</w:t>
            </w:r>
          </w:p>
        </w:tc>
        <w:tc>
          <w:tcPr>
            <w:tcW w:w="1814" w:type="dxa"/>
          </w:tcPr>
          <w:p w14:paraId="2054589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数量、血量</w:t>
            </w:r>
          </w:p>
        </w:tc>
        <w:tc>
          <w:tcPr>
            <w:tcW w:w="1928" w:type="dxa"/>
          </w:tcPr>
          <w:p w14:paraId="50895CD3">
            <w:pPr>
              <w:spacing w:after="0" w:line="240" w:lineRule="auto"/>
              <w:rPr>
                <w:rFonts w:hint="default" w:ascii="微软雅黑" w:hAnsi="微软雅黑" w:eastAsia="微软雅黑" w:cs="微软雅黑"/>
                <w:lang w:val="en-US"/>
              </w:rPr>
            </w:pPr>
            <w:r>
              <w:rPr>
                <w:rFonts w:hint="eastAsia" w:cs="微软雅黑"/>
                <w:b w:val="0"/>
                <w:sz w:val="19"/>
                <w:lang w:val="en-US" w:eastAsia="zh-CN"/>
              </w:rPr>
              <w:t>轻甲 / 中甲</w:t>
            </w:r>
          </w:p>
        </w:tc>
        <w:tc>
          <w:tcPr>
            <w:tcW w:w="1134" w:type="dxa"/>
          </w:tcPr>
          <w:p w14:paraId="1CFD7FB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较快</w:t>
            </w:r>
          </w:p>
        </w:tc>
        <w:tc>
          <w:tcPr>
            <w:tcW w:w="2721" w:type="dxa"/>
          </w:tcPr>
          <w:p w14:paraId="5C418A2A">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被AOE / 范围工具克制</w:t>
            </w:r>
          </w:p>
        </w:tc>
      </w:tr>
      <w:tr w14:paraId="6DF539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33FFB348">
            <w:pPr>
              <w:spacing w:after="0" w:line="240" w:lineRule="auto"/>
              <w:rPr>
                <w:rFonts w:hint="default" w:cs="微软雅黑"/>
                <w:b w:val="0"/>
                <w:sz w:val="19"/>
                <w:lang w:val="en-US" w:eastAsia="zh-CN"/>
              </w:rPr>
            </w:pPr>
            <w:r>
              <w:rPr>
                <w:rFonts w:hint="eastAsia" w:cs="微软雅黑"/>
                <w:b w:val="0"/>
                <w:sz w:val="19"/>
                <w:lang w:val="en-US" w:eastAsia="zh-CN"/>
              </w:rPr>
              <w:t>大型</w:t>
            </w:r>
          </w:p>
        </w:tc>
        <w:tc>
          <w:tcPr>
            <w:tcW w:w="1814" w:type="dxa"/>
          </w:tcPr>
          <w:p w14:paraId="7CD683A5">
            <w:pPr>
              <w:spacing w:after="0" w:line="240" w:lineRule="auto"/>
              <w:rPr>
                <w:rFonts w:hint="default" w:ascii="微软雅黑" w:hAnsi="微软雅黑" w:eastAsia="微软雅黑" w:cs="微软雅黑"/>
                <w:b w:val="0"/>
                <w:sz w:val="19"/>
                <w:lang w:val="en-US" w:eastAsia="zh-CN"/>
              </w:rPr>
            </w:pPr>
            <w:r>
              <w:rPr>
                <w:rFonts w:hint="eastAsia" w:cs="微软雅黑"/>
                <w:b w:val="0"/>
                <w:sz w:val="19"/>
                <w:lang w:val="en-US" w:eastAsia="zh-CN"/>
              </w:rPr>
              <w:t>血量、伤害</w:t>
            </w:r>
          </w:p>
        </w:tc>
        <w:tc>
          <w:tcPr>
            <w:tcW w:w="1928" w:type="dxa"/>
          </w:tcPr>
          <w:p w14:paraId="7943E62C">
            <w:pPr>
              <w:spacing w:after="0" w:line="240" w:lineRule="auto"/>
              <w:rPr>
                <w:rFonts w:hint="default" w:ascii="微软雅黑" w:hAnsi="微软雅黑" w:eastAsia="微软雅黑" w:cs="微软雅黑"/>
                <w:b w:val="0"/>
                <w:sz w:val="19"/>
                <w:lang w:val="en-US" w:eastAsia="zh-CN"/>
              </w:rPr>
            </w:pPr>
            <w:r>
              <w:rPr>
                <w:rFonts w:hint="eastAsia" w:cs="微软雅黑"/>
                <w:b w:val="0"/>
                <w:sz w:val="19"/>
                <w:lang w:val="en-US" w:eastAsia="zh-CN"/>
              </w:rPr>
              <w:t>中甲 / 重甲</w:t>
            </w:r>
          </w:p>
        </w:tc>
        <w:tc>
          <w:tcPr>
            <w:tcW w:w="1134" w:type="dxa"/>
          </w:tcPr>
          <w:p w14:paraId="028A3DEB">
            <w:pPr>
              <w:spacing w:after="0" w:line="240" w:lineRule="auto"/>
              <w:rPr>
                <w:rFonts w:hint="eastAsia" w:ascii="微软雅黑" w:hAnsi="微软雅黑" w:eastAsia="微软雅黑" w:cs="微软雅黑"/>
                <w:b w:val="0"/>
                <w:sz w:val="19"/>
                <w:lang w:val="en-US" w:eastAsia="zh-CN"/>
              </w:rPr>
            </w:pPr>
            <w:r>
              <w:rPr>
                <w:rFonts w:hint="eastAsia" w:cs="微软雅黑"/>
                <w:b w:val="0"/>
                <w:sz w:val="19"/>
                <w:lang w:val="en-US" w:eastAsia="zh-CN"/>
              </w:rPr>
              <w:t>较慢</w:t>
            </w:r>
          </w:p>
        </w:tc>
        <w:tc>
          <w:tcPr>
            <w:tcW w:w="2721" w:type="dxa"/>
          </w:tcPr>
          <w:p w14:paraId="616D4A4A">
            <w:pPr>
              <w:spacing w:after="0" w:line="240" w:lineRule="auto"/>
              <w:rPr>
                <w:rFonts w:hint="default" w:ascii="微软雅黑" w:hAnsi="微软雅黑" w:eastAsia="微软雅黑" w:cs="微软雅黑"/>
                <w:b w:val="0"/>
                <w:sz w:val="19"/>
                <w:lang w:val="en-US" w:eastAsia="zh-CN"/>
              </w:rPr>
            </w:pPr>
            <w:r>
              <w:rPr>
                <w:rFonts w:hint="eastAsia" w:cs="微软雅黑"/>
                <w:b w:val="0"/>
                <w:sz w:val="19"/>
                <w:lang w:val="en-US" w:eastAsia="zh-CN"/>
              </w:rPr>
              <w:t>被单体 / 针对性工具克制</w:t>
            </w:r>
          </w:p>
        </w:tc>
      </w:tr>
      <w:tr w14:paraId="1AD8FC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6B4BDEF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精锐</w:t>
            </w:r>
          </w:p>
        </w:tc>
        <w:tc>
          <w:tcPr>
            <w:tcW w:w="1814" w:type="dxa"/>
          </w:tcPr>
          <w:p w14:paraId="4B2426F1">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伤害</w:t>
            </w:r>
            <w:r>
              <w:rPr>
                <w:rFonts w:hint="eastAsia" w:cs="微软雅黑"/>
                <w:b w:val="0"/>
                <w:sz w:val="19"/>
                <w:lang w:eastAsia="zh-CN"/>
              </w:rPr>
              <w:t>、</w:t>
            </w:r>
            <w:r>
              <w:rPr>
                <w:rFonts w:hint="eastAsia" w:cs="微软雅黑"/>
                <w:b w:val="0"/>
                <w:sz w:val="19"/>
                <w:lang w:val="en-US" w:eastAsia="zh-CN"/>
              </w:rPr>
              <w:t>能力</w:t>
            </w:r>
          </w:p>
        </w:tc>
        <w:tc>
          <w:tcPr>
            <w:tcW w:w="1928" w:type="dxa"/>
          </w:tcPr>
          <w:p w14:paraId="19C23656">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轻甲 / 中甲 / 重甲</w:t>
            </w:r>
          </w:p>
        </w:tc>
        <w:tc>
          <w:tcPr>
            <w:tcW w:w="1134" w:type="dxa"/>
          </w:tcPr>
          <w:p w14:paraId="74BD375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中-快</w:t>
            </w:r>
          </w:p>
        </w:tc>
        <w:tc>
          <w:tcPr>
            <w:tcW w:w="2721" w:type="dxa"/>
          </w:tcPr>
          <w:p w14:paraId="329C75CD">
            <w:pPr>
              <w:spacing w:after="0" w:line="240" w:lineRule="auto"/>
              <w:rPr>
                <w:rFonts w:hint="eastAsia" w:ascii="微软雅黑" w:hAnsi="微软雅黑" w:eastAsia="微软雅黑" w:cs="微软雅黑"/>
              </w:rPr>
            </w:pPr>
            <w:r>
              <w:rPr>
                <w:rFonts w:hint="eastAsia" w:cs="微软雅黑"/>
                <w:b w:val="0"/>
                <w:sz w:val="19"/>
                <w:lang w:val="en-US" w:eastAsia="zh-CN"/>
              </w:rPr>
              <w:t>需要</w:t>
            </w:r>
            <w:r>
              <w:rPr>
                <w:rFonts w:hint="eastAsia" w:ascii="微软雅黑" w:hAnsi="微软雅黑" w:eastAsia="微软雅黑" w:cs="微软雅黑"/>
                <w:b w:val="0"/>
                <w:sz w:val="19"/>
              </w:rPr>
              <w:t>针对性处理</w:t>
            </w:r>
          </w:p>
        </w:tc>
      </w:tr>
      <w:tr w14:paraId="787E9F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134" w:type="dxa"/>
          </w:tcPr>
          <w:p w14:paraId="725E725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英雄</w:t>
            </w:r>
          </w:p>
        </w:tc>
        <w:tc>
          <w:tcPr>
            <w:tcW w:w="1814" w:type="dxa"/>
          </w:tcPr>
          <w:p w14:paraId="079AF67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血量、伤害、机制</w:t>
            </w:r>
          </w:p>
        </w:tc>
        <w:tc>
          <w:tcPr>
            <w:tcW w:w="1928" w:type="dxa"/>
          </w:tcPr>
          <w:p w14:paraId="71E238A3">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轻甲 / 中甲 / 重甲</w:t>
            </w:r>
          </w:p>
        </w:tc>
        <w:tc>
          <w:tcPr>
            <w:tcW w:w="1134" w:type="dxa"/>
          </w:tcPr>
          <w:p w14:paraId="5EEC4D56">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慢</w:t>
            </w:r>
            <w:r>
              <w:rPr>
                <w:rFonts w:hint="eastAsia" w:cs="微软雅黑"/>
                <w:b w:val="0"/>
                <w:sz w:val="19"/>
                <w:lang w:val="en-US" w:eastAsia="zh-CN"/>
              </w:rPr>
              <w:t>-快</w:t>
            </w:r>
          </w:p>
        </w:tc>
        <w:tc>
          <w:tcPr>
            <w:tcW w:w="2721" w:type="dxa"/>
          </w:tcPr>
          <w:p w14:paraId="6DAFD82D">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sz w:val="19"/>
              </w:rPr>
              <w:t>免疫</w:t>
            </w:r>
            <w:r>
              <w:rPr>
                <w:rFonts w:hint="eastAsia" w:cs="微软雅黑"/>
                <w:b w:val="0"/>
                <w:sz w:val="19"/>
                <w:lang w:val="en-US" w:eastAsia="zh-CN"/>
              </w:rPr>
              <w:t>阵营转换</w:t>
            </w:r>
            <w:r>
              <w:rPr>
                <w:rFonts w:hint="eastAsia" w:ascii="微软雅黑" w:hAnsi="微软雅黑" w:eastAsia="微软雅黑" w:cs="微软雅黑"/>
                <w:b w:val="0"/>
                <w:sz w:val="19"/>
              </w:rPr>
              <w:t>，</w:t>
            </w:r>
            <w:r>
              <w:rPr>
                <w:rFonts w:hint="eastAsia" w:cs="微软雅黑"/>
                <w:b w:val="0"/>
                <w:sz w:val="19"/>
                <w:lang w:val="en-US" w:eastAsia="zh-CN"/>
              </w:rPr>
              <w:t>召唤大量增员，但</w:t>
            </w:r>
            <w:r>
              <w:rPr>
                <w:rFonts w:hint="eastAsia" w:ascii="微软雅黑" w:hAnsi="微软雅黑" w:eastAsia="微软雅黑" w:cs="微软雅黑"/>
                <w:b w:val="0"/>
                <w:sz w:val="19"/>
              </w:rPr>
              <w:t xml:space="preserve">仍受其他 </w:t>
            </w:r>
            <w:r>
              <w:rPr>
                <w:rFonts w:hint="eastAsia" w:cs="微软雅黑"/>
                <w:b w:val="0"/>
                <w:sz w:val="19"/>
                <w:lang w:val="en-US" w:eastAsia="zh-CN"/>
              </w:rPr>
              <w:t>B</w:t>
            </w:r>
            <w:r>
              <w:rPr>
                <w:rFonts w:hint="eastAsia" w:ascii="微软雅黑" w:hAnsi="微软雅黑" w:eastAsia="微软雅黑" w:cs="微软雅黑"/>
                <w:b w:val="0"/>
                <w:sz w:val="19"/>
              </w:rPr>
              <w:t>ebuff</w:t>
            </w:r>
            <w:r>
              <w:rPr>
                <w:rFonts w:hint="eastAsia" w:cs="微软雅黑"/>
                <w:b w:val="0"/>
                <w:sz w:val="19"/>
                <w:lang w:val="en-US" w:eastAsia="zh-CN"/>
              </w:rPr>
              <w:t>效果</w:t>
            </w:r>
          </w:p>
        </w:tc>
      </w:tr>
    </w:tbl>
    <w:p w14:paraId="5C459567">
      <w:pPr>
        <w:rPr>
          <w:rFonts w:hint="eastAsia" w:ascii="微软雅黑" w:hAnsi="微软雅黑" w:eastAsia="微软雅黑" w:cs="微软雅黑"/>
        </w:rPr>
      </w:pPr>
      <w:r>
        <w:rPr>
          <w:rFonts w:hint="eastAsia" w:ascii="微软雅黑" w:hAnsi="微软雅黑" w:eastAsia="微软雅黑" w:cs="微软雅黑"/>
          <w:b/>
          <w:sz w:val="21"/>
        </w:rPr>
        <w:t>关键规则：</w:t>
      </w:r>
    </w:p>
    <w:p w14:paraId="25F80ADE">
      <w:pPr>
        <w:pStyle w:val="16"/>
        <w:rPr>
          <w:rFonts w:hint="eastAsia" w:ascii="微软雅黑" w:hAnsi="微软雅黑" w:eastAsia="微软雅黑" w:cs="微软雅黑"/>
        </w:rPr>
      </w:pPr>
      <w:r>
        <w:rPr>
          <w:rFonts w:hint="eastAsia" w:ascii="微软雅黑" w:hAnsi="微软雅黑" w:eastAsia="微软雅黑" w:cs="微软雅黑"/>
          <w:b w:val="0"/>
          <w:sz w:val="21"/>
        </w:rPr>
        <w:t>英雄免疫</w:t>
      </w:r>
      <w:r>
        <w:rPr>
          <w:rFonts w:hint="eastAsia" w:cs="微软雅黑"/>
          <w:b w:val="0"/>
          <w:sz w:val="21"/>
          <w:lang w:val="en-US" w:eastAsia="zh-CN"/>
        </w:rPr>
        <w:t>阵营转换类</w:t>
      </w:r>
      <w:r>
        <w:rPr>
          <w:rFonts w:hint="eastAsia" w:ascii="微软雅黑" w:hAnsi="微软雅黑" w:eastAsia="微软雅黑" w:cs="微软雅黑"/>
          <w:b w:val="0"/>
          <w:sz w:val="21"/>
        </w:rPr>
        <w:t>控制（</w:t>
      </w:r>
      <w:r>
        <w:rPr>
          <w:rFonts w:hint="eastAsia" w:cs="微软雅黑"/>
          <w:b w:val="0"/>
          <w:sz w:val="21"/>
          <w:lang w:val="en-US" w:eastAsia="zh-CN"/>
        </w:rPr>
        <w:t>错乱</w:t>
      </w:r>
      <w:r>
        <w:rPr>
          <w:rFonts w:hint="eastAsia" w:ascii="微软雅黑" w:hAnsi="微软雅黑" w:eastAsia="微软雅黑" w:cs="微软雅黑"/>
          <w:b w:val="0"/>
          <w:sz w:val="21"/>
        </w:rPr>
        <w:t>），但会正常承受其他负面效果，只是抗性更高、恢复更快</w:t>
      </w:r>
      <w:r>
        <w:rPr>
          <w:rFonts w:hint="eastAsia" w:cs="微软雅黑"/>
          <w:b w:val="0"/>
          <w:sz w:val="21"/>
          <w:lang w:val="en-US" w:eastAsia="zh-CN"/>
        </w:rPr>
        <w:t xml:space="preserve"> </w:t>
      </w:r>
      <w:r>
        <w:rPr>
          <w:rFonts w:hint="eastAsia" w:ascii="微软雅黑" w:hAnsi="微软雅黑" w:eastAsia="微软雅黑" w:cs="微软雅黑"/>
          <w:b w:val="0"/>
          <w:sz w:val="21"/>
        </w:rPr>
        <w:t>——</w:t>
      </w:r>
      <w:r>
        <w:rPr>
          <w:rFonts w:hint="eastAsia" w:cs="微软雅黑"/>
          <w:b w:val="0"/>
          <w:sz w:val="21"/>
          <w:lang w:val="en-US" w:eastAsia="zh-CN"/>
        </w:rPr>
        <w:t xml:space="preserve"> 这是</w:t>
      </w:r>
      <w:r>
        <w:rPr>
          <w:rFonts w:hint="eastAsia" w:ascii="微软雅黑" w:hAnsi="微软雅黑" w:eastAsia="微软雅黑" w:cs="微软雅黑"/>
          <w:b w:val="0"/>
          <w:sz w:val="21"/>
        </w:rPr>
        <w:t>防止英雄被控到反水</w:t>
      </w:r>
      <w:r>
        <w:rPr>
          <w:rFonts w:hint="eastAsia" w:cs="微软雅黑"/>
          <w:b w:val="0"/>
          <w:sz w:val="21"/>
          <w:lang w:eastAsia="zh-CN"/>
        </w:rPr>
        <w:t>，</w:t>
      </w:r>
      <w:r>
        <w:rPr>
          <w:rFonts w:hint="eastAsia" w:cs="微软雅黑"/>
          <w:b w:val="0"/>
          <w:sz w:val="21"/>
          <w:lang w:val="en-US" w:eastAsia="zh-CN"/>
        </w:rPr>
        <w:t>大量收割敌方杂鱼</w:t>
      </w:r>
      <w:r>
        <w:rPr>
          <w:rFonts w:hint="eastAsia" w:ascii="微软雅黑" w:hAnsi="微软雅黑" w:eastAsia="微软雅黑" w:cs="微软雅黑"/>
          <w:b w:val="0"/>
          <w:sz w:val="21"/>
        </w:rPr>
        <w:t>，同时保留非</w:t>
      </w:r>
      <w:r>
        <w:rPr>
          <w:rFonts w:hint="eastAsia" w:cs="微软雅黑"/>
          <w:b w:val="0"/>
          <w:sz w:val="21"/>
          <w:lang w:val="en-US" w:eastAsia="zh-CN"/>
        </w:rPr>
        <w:t>控制</w:t>
      </w:r>
      <w:r>
        <w:rPr>
          <w:rFonts w:hint="eastAsia" w:ascii="微软雅黑" w:hAnsi="微软雅黑" w:eastAsia="微软雅黑" w:cs="微软雅黑"/>
          <w:b w:val="0"/>
          <w:sz w:val="21"/>
        </w:rPr>
        <w:t>手段的制衡。</w:t>
      </w:r>
    </w:p>
    <w:p w14:paraId="30949F63">
      <w:pPr>
        <w:pStyle w:val="16"/>
        <w:rPr>
          <w:rFonts w:hint="eastAsia" w:ascii="微软雅黑" w:hAnsi="微软雅黑" w:eastAsia="微软雅黑" w:cs="微软雅黑"/>
        </w:rPr>
      </w:pPr>
      <w:r>
        <w:rPr>
          <w:rFonts w:hint="eastAsia" w:ascii="微软雅黑" w:hAnsi="微软雅黑" w:eastAsia="微软雅黑" w:cs="微软雅黑"/>
          <w:b w:val="0"/>
          <w:sz w:val="21"/>
        </w:rPr>
        <w:t>敌对状态用</w:t>
      </w:r>
      <w:r>
        <w:rPr>
          <w:rFonts w:hint="eastAsia" w:cs="微软雅黑"/>
          <w:b w:val="0"/>
          <w:sz w:val="21"/>
          <w:lang w:eastAsia="zh-CN"/>
        </w:rPr>
        <w:t>【</w:t>
      </w:r>
      <w:r>
        <w:rPr>
          <w:rFonts w:hint="eastAsia" w:ascii="微软雅黑" w:hAnsi="微软雅黑" w:eastAsia="微软雅黑" w:cs="微软雅黑"/>
          <w:b w:val="0"/>
          <w:sz w:val="21"/>
        </w:rPr>
        <w:t>阵营标签 vs 敌对状态</w:t>
      </w:r>
      <w:r>
        <w:rPr>
          <w:rFonts w:hint="eastAsia" w:cs="微软雅黑"/>
          <w:b w:val="0"/>
          <w:sz w:val="21"/>
          <w:lang w:eastAsia="zh-CN"/>
        </w:rPr>
        <w:t>】</w:t>
      </w:r>
      <w:r>
        <w:rPr>
          <w:rFonts w:hint="eastAsia" w:ascii="微软雅黑" w:hAnsi="微软雅黑" w:eastAsia="微软雅黑" w:cs="微软雅黑"/>
          <w:b w:val="0"/>
          <w:sz w:val="21"/>
        </w:rPr>
        <w:t>状态机管理：阵营不变也能进入/解除敌对，解决英雄被</w:t>
      </w:r>
      <w:r>
        <w:rPr>
          <w:rFonts w:hint="eastAsia" w:cs="微软雅黑"/>
          <w:b w:val="0"/>
          <w:sz w:val="21"/>
          <w:lang w:val="en-US" w:eastAsia="zh-CN"/>
        </w:rPr>
        <w:t>错乱状态的敌方小兵围殴时</w:t>
      </w:r>
      <w:r>
        <w:rPr>
          <w:rFonts w:hint="eastAsia" w:ascii="微软雅黑" w:hAnsi="微软雅黑" w:eastAsia="微软雅黑" w:cs="微软雅黑"/>
          <w:b w:val="0"/>
          <w:sz w:val="21"/>
        </w:rPr>
        <w:t>的</w:t>
      </w:r>
      <w:r>
        <w:rPr>
          <w:rFonts w:hint="eastAsia" w:cs="微软雅黑"/>
          <w:b w:val="0"/>
          <w:sz w:val="21"/>
          <w:lang w:val="en-US" w:eastAsia="zh-CN"/>
        </w:rPr>
        <w:t>可回调</w:t>
      </w:r>
      <w:r>
        <w:rPr>
          <w:rFonts w:hint="eastAsia" w:ascii="微软雅黑" w:hAnsi="微软雅黑" w:eastAsia="微软雅黑" w:cs="微软雅黑"/>
          <w:b w:val="0"/>
          <w:sz w:val="21"/>
        </w:rPr>
        <w:t>逻辑。</w:t>
      </w:r>
      <w:bookmarkStart w:id="0" w:name="_GoBack"/>
      <w:bookmarkEnd w:id="0"/>
    </w:p>
    <w:p w14:paraId="7B8F46D6">
      <w:pPr>
        <w:pStyle w:val="16"/>
        <w:rPr>
          <w:rFonts w:hint="eastAsia" w:ascii="微软雅黑" w:hAnsi="微软雅黑" w:eastAsia="微软雅黑" w:cs="微软雅黑"/>
        </w:rPr>
      </w:pPr>
      <w:r>
        <w:rPr>
          <w:rFonts w:hint="eastAsia" w:cs="微软雅黑"/>
          <w:b w:val="0"/>
          <w:sz w:val="21"/>
          <w:lang w:val="en-US" w:eastAsia="zh-CN"/>
        </w:rPr>
        <w:t>刷新野怪：每一个没有玩家的PCG生成区域都会以一定速度刷新非怪潮敌人，直到该区域的敌人达到上限为止。</w:t>
      </w:r>
    </w:p>
    <w:p w14:paraId="36A44EE7">
      <w:pPr>
        <w:pStyle w:val="16"/>
        <w:rPr>
          <w:rFonts w:hint="eastAsia" w:ascii="微软雅黑" w:hAnsi="微软雅黑" w:eastAsia="微软雅黑" w:cs="微软雅黑"/>
        </w:rPr>
      </w:pPr>
      <w:r>
        <w:rPr>
          <w:rFonts w:hint="eastAsia" w:cs="微软雅黑"/>
          <w:b w:val="0"/>
          <w:sz w:val="21"/>
          <w:lang w:val="en-US" w:eastAsia="zh-CN"/>
        </w:rPr>
        <w:t>袭击潮：玩家进入战斗后会不断累加袭击值，袭击值达到上限后清空，向全图敌人播报玩家位置并生成一波大规模袭击潮，袭击潮会混杂各种杂兵，并由Boss带领，锁定玩家进行追击，袭击潮发生时全图的敌人都会尝试包围玩家，玩家无法呼叫撤离，当Boss被杀死且所有玩家脱离战斗后，袭击值会停止增长，否则将一直增加直到下一波袭击潮触发。</w:t>
      </w:r>
    </w:p>
    <w:p w14:paraId="553E3D85">
      <w:pPr>
        <w:pStyle w:val="16"/>
        <w:rPr>
          <w:rFonts w:hint="eastAsia" w:ascii="微软雅黑" w:hAnsi="微软雅黑" w:eastAsia="微软雅黑" w:cs="微软雅黑"/>
        </w:rPr>
      </w:pPr>
      <w:r>
        <w:rPr>
          <w:rFonts w:hint="eastAsia" w:ascii="微软雅黑" w:hAnsi="微软雅黑" w:eastAsia="微软雅黑" w:cs="微软雅黑"/>
          <w:b w:val="0"/>
          <w:sz w:val="21"/>
        </w:rPr>
        <w:t>支援潮：Boss 按间隔呼叫支援潮，指挥小怪集火实体；敌方英雄被围住后</w:t>
      </w:r>
      <w:r>
        <w:rPr>
          <w:rFonts w:hint="eastAsia" w:cs="微软雅黑"/>
          <w:b w:val="0"/>
          <w:sz w:val="21"/>
          <w:lang w:eastAsia="zh-CN"/>
        </w:rPr>
        <w:t>（</w:t>
      </w:r>
      <w:r>
        <w:rPr>
          <w:rFonts w:hint="eastAsia" w:cs="微软雅黑"/>
          <w:b w:val="0"/>
          <w:sz w:val="21"/>
          <w:lang w:val="en-US" w:eastAsia="zh-CN"/>
        </w:rPr>
        <w:t>如尖刺被囊封死寻路</w:t>
      </w:r>
      <w:r>
        <w:rPr>
          <w:rFonts w:hint="eastAsia" w:cs="微软雅黑"/>
          <w:b w:val="0"/>
          <w:sz w:val="21"/>
          <w:lang w:eastAsia="zh-CN"/>
        </w:rPr>
        <w:t>）</w:t>
      </w:r>
      <w:r>
        <w:rPr>
          <w:rFonts w:hint="eastAsia" w:ascii="微软雅黑" w:hAnsi="微软雅黑" w:eastAsia="微软雅黑" w:cs="微软雅黑"/>
          <w:b w:val="0"/>
          <w:sz w:val="21"/>
        </w:rPr>
        <w:t>会呼叫小怪来救，形成</w:t>
      </w:r>
      <w:r>
        <w:rPr>
          <w:rFonts w:hint="eastAsia" w:cs="微软雅黑"/>
          <w:b w:val="0"/>
          <w:sz w:val="21"/>
          <w:lang w:eastAsia="zh-CN"/>
        </w:rPr>
        <w:t>【</w:t>
      </w:r>
      <w:r>
        <w:rPr>
          <w:rFonts w:hint="eastAsia" w:ascii="微软雅黑" w:hAnsi="微软雅黑" w:eastAsia="微软雅黑" w:cs="微软雅黑"/>
          <w:b w:val="0"/>
          <w:sz w:val="21"/>
        </w:rPr>
        <w:t>围杀—解围</w:t>
      </w:r>
      <w:r>
        <w:rPr>
          <w:rFonts w:hint="eastAsia" w:cs="微软雅黑"/>
          <w:b w:val="0"/>
          <w:sz w:val="21"/>
          <w:lang w:eastAsia="zh-CN"/>
        </w:rPr>
        <w:t>】</w:t>
      </w:r>
      <w:r>
        <w:rPr>
          <w:rFonts w:hint="eastAsia" w:ascii="微软雅黑" w:hAnsi="微软雅黑" w:eastAsia="微软雅黑" w:cs="微软雅黑"/>
          <w:b w:val="0"/>
          <w:sz w:val="21"/>
        </w:rPr>
        <w:t>博弈。</w:t>
      </w:r>
    </w:p>
    <w:p w14:paraId="28F98A58">
      <w:pPr>
        <w:pStyle w:val="16"/>
        <w:rPr>
          <w:rFonts w:hint="eastAsia" w:ascii="微软雅黑" w:hAnsi="微软雅黑" w:eastAsia="微软雅黑" w:cs="微软雅黑"/>
        </w:rPr>
      </w:pPr>
      <w:r>
        <w:rPr>
          <w:rFonts w:hint="eastAsia" w:ascii="微软雅黑" w:hAnsi="微软雅黑" w:eastAsia="微软雅黑" w:cs="微软雅黑"/>
          <w:b w:val="0"/>
          <w:sz w:val="21"/>
        </w:rPr>
        <w:t>玩家可用构筑者连按 4–5 个短墙围杀英雄，或在疲软期连按 3–4 个短墙困住敌方英雄争取喘息——体现尖刺被囊的战术价值。</w:t>
      </w:r>
    </w:p>
    <w:p w14:paraId="2A532C41">
      <w:pPr>
        <w:pStyle w:val="3"/>
        <w:rPr>
          <w:rFonts w:hint="eastAsia" w:ascii="微软雅黑" w:hAnsi="微软雅黑" w:eastAsia="微软雅黑" w:cs="微软雅黑"/>
        </w:rPr>
      </w:pPr>
      <w:r>
        <w:rPr>
          <w:rFonts w:hint="eastAsia" w:ascii="微软雅黑" w:hAnsi="微软雅黑" w:eastAsia="微软雅黑" w:cs="微软雅黑"/>
          <w:b/>
          <w:sz w:val="32"/>
          <w:lang w:val="en-US" w:eastAsia="zh-CN"/>
        </w:rPr>
        <w:t>9</w:t>
      </w:r>
      <w:r>
        <w:rPr>
          <w:rFonts w:hint="eastAsia" w:ascii="微软雅黑" w:hAnsi="微软雅黑" w:eastAsia="微软雅黑" w:cs="微软雅黑"/>
          <w:b/>
          <w:sz w:val="32"/>
        </w:rPr>
        <w:t>. 充能机制</w:t>
      </w:r>
    </w:p>
    <w:p w14:paraId="5C70CFF6">
      <w:pPr>
        <w:pStyle w:val="16"/>
        <w:rPr>
          <w:rFonts w:hint="eastAsia" w:ascii="微软雅黑" w:hAnsi="微软雅黑" w:eastAsia="微软雅黑" w:cs="微软雅黑"/>
        </w:rPr>
      </w:pPr>
      <w:r>
        <w:rPr>
          <w:rFonts w:hint="eastAsia" w:ascii="微软雅黑" w:hAnsi="微软雅黑" w:eastAsia="微软雅黑" w:cs="微软雅黑"/>
          <w:b w:val="0"/>
          <w:sz w:val="21"/>
        </w:rPr>
        <w:t>充能来源三类：造成伤害 / 治疗 / 效益效果（如建造、控场）。</w:t>
      </w:r>
    </w:p>
    <w:p w14:paraId="1A8C3BFB">
      <w:pPr>
        <w:pStyle w:val="16"/>
        <w:rPr>
          <w:rFonts w:hint="eastAsia" w:ascii="微软雅黑" w:hAnsi="微软雅黑" w:eastAsia="微软雅黑" w:cs="微软雅黑"/>
        </w:rPr>
      </w:pPr>
      <w:r>
        <w:rPr>
          <w:rFonts w:hint="eastAsia" w:ascii="微软雅黑" w:hAnsi="微软雅黑" w:eastAsia="微软雅黑" w:cs="微软雅黑"/>
          <w:b w:val="0"/>
          <w:sz w:val="21"/>
        </w:rPr>
        <w:t>充能进度受战斗状态门控（非战斗态不积累），保证充能与作战行为强绑定。</w:t>
      </w:r>
    </w:p>
    <w:p w14:paraId="69225ABC">
      <w:pPr>
        <w:pStyle w:val="16"/>
        <w:rPr>
          <w:rFonts w:hint="eastAsia" w:ascii="微软雅黑" w:hAnsi="微软雅黑" w:eastAsia="微软雅黑" w:cs="微软雅黑"/>
        </w:rPr>
      </w:pPr>
      <w:r>
        <w:rPr>
          <w:rFonts w:hint="eastAsia" w:ascii="微软雅黑" w:hAnsi="微软雅黑" w:eastAsia="微软雅黑" w:cs="微软雅黑"/>
          <w:b w:val="0"/>
          <w:sz w:val="21"/>
        </w:rPr>
        <w:t>充能满后解锁终极技能（如猎杀者</w:t>
      </w:r>
      <w:r>
        <w:rPr>
          <w:rFonts w:hint="eastAsia" w:cs="微软雅黑"/>
          <w:b w:val="0"/>
          <w:sz w:val="21"/>
          <w:lang w:eastAsia="zh-CN"/>
        </w:rPr>
        <w:t>【</w:t>
      </w:r>
      <w:r>
        <w:rPr>
          <w:rFonts w:hint="eastAsia" w:ascii="微软雅黑" w:hAnsi="微软雅黑" w:eastAsia="微软雅黑" w:cs="微软雅黑"/>
          <w:b w:val="0"/>
          <w:sz w:val="21"/>
        </w:rPr>
        <w:t>心智寄生脊针</w:t>
      </w:r>
      <w:r>
        <w:rPr>
          <w:rFonts w:hint="eastAsia" w:cs="微软雅黑"/>
          <w:b w:val="0"/>
          <w:sz w:val="21"/>
          <w:lang w:eastAsia="zh-CN"/>
        </w:rPr>
        <w:t>】</w:t>
      </w:r>
      <w:r>
        <w:rPr>
          <w:rFonts w:hint="eastAsia" w:ascii="微软雅黑" w:hAnsi="微软雅黑" w:eastAsia="微软雅黑" w:cs="微软雅黑"/>
          <w:b w:val="0"/>
          <w:sz w:val="21"/>
        </w:rPr>
        <w:t>），具体充能速率 [X]、上限 [Y] 由数值策划标定。</w:t>
      </w:r>
    </w:p>
    <w:p w14:paraId="15ABB15A">
      <w:pPr>
        <w:pStyle w:val="3"/>
        <w:rPr>
          <w:rFonts w:hint="eastAsia" w:ascii="微软雅黑" w:hAnsi="微软雅黑" w:eastAsia="微软雅黑" w:cs="微软雅黑"/>
        </w:rPr>
      </w:pPr>
      <w:r>
        <w:rPr>
          <w:rFonts w:hint="eastAsia" w:ascii="微软雅黑" w:hAnsi="微软雅黑" w:eastAsia="微软雅黑" w:cs="微软雅黑"/>
          <w:b/>
          <w:sz w:val="32"/>
          <w:lang w:val="en-US" w:eastAsia="zh-CN"/>
        </w:rPr>
        <w:t>10</w:t>
      </w:r>
      <w:r>
        <w:rPr>
          <w:rFonts w:hint="eastAsia" w:ascii="微软雅黑" w:hAnsi="微软雅黑" w:eastAsia="微软雅黑" w:cs="微软雅黑"/>
          <w:b/>
          <w:sz w:val="32"/>
        </w:rPr>
        <w:t>. 建造系统（尖刺被囊</w:t>
      </w:r>
      <w:r>
        <w:rPr>
          <w:rFonts w:hint="eastAsia" w:ascii="微软雅黑" w:hAnsi="微软雅黑" w:eastAsia="微软雅黑" w:cs="微软雅黑"/>
          <w:b/>
          <w:sz w:val="32"/>
          <w:lang w:val="en-US" w:eastAsia="zh-CN"/>
        </w:rPr>
        <w:t>系列</w:t>
      </w:r>
      <w:r>
        <w:rPr>
          <w:rFonts w:hint="eastAsia" w:ascii="微软雅黑" w:hAnsi="微软雅黑" w:eastAsia="微软雅黑" w:cs="微软雅黑"/>
          <w:b/>
          <w:sz w:val="32"/>
        </w:rPr>
        <w:t>）</w:t>
      </w:r>
    </w:p>
    <w:p w14:paraId="37071885">
      <w:pPr>
        <w:rPr>
          <w:rFonts w:hint="eastAsia" w:ascii="微软雅黑" w:hAnsi="微软雅黑" w:eastAsia="微软雅黑" w:cs="微软雅黑"/>
        </w:rPr>
      </w:pPr>
      <w:r>
        <w:rPr>
          <w:rFonts w:hint="eastAsia" w:ascii="微软雅黑" w:hAnsi="微软雅黑" w:eastAsia="微软雅黑" w:cs="微软雅黑"/>
          <w:b w:val="0"/>
          <w:sz w:val="21"/>
        </w:rPr>
        <w:t>构筑者的核心机制：在战场就地孕育生物结构，用于分割、围杀、救场。</w:t>
      </w:r>
    </w:p>
    <w:p w14:paraId="3193D2FF">
      <w:pPr>
        <w:pStyle w:val="4"/>
        <w:rPr>
          <w:rFonts w:hint="eastAsia" w:ascii="微软雅黑" w:hAnsi="微软雅黑" w:eastAsia="微软雅黑" w:cs="微软雅黑"/>
        </w:rPr>
      </w:pPr>
      <w:r>
        <w:rPr>
          <w:rFonts w:hint="eastAsia" w:ascii="微软雅黑" w:hAnsi="微软雅黑" w:eastAsia="微软雅黑" w:cs="微软雅黑"/>
          <w:b/>
          <w:sz w:val="26"/>
          <w:lang w:val="en-US" w:eastAsia="zh-CN"/>
        </w:rPr>
        <w:t>10</w:t>
      </w:r>
      <w:r>
        <w:rPr>
          <w:rFonts w:hint="eastAsia" w:ascii="微软雅黑" w:hAnsi="微软雅黑" w:eastAsia="微软雅黑" w:cs="微软雅黑"/>
          <w:b/>
          <w:sz w:val="26"/>
        </w:rPr>
        <w:t>.1 操作与蓝图</w:t>
      </w:r>
    </w:p>
    <w:p w14:paraId="1720D917">
      <w:pPr>
        <w:pStyle w:val="16"/>
        <w:rPr>
          <w:rFonts w:hint="eastAsia" w:ascii="微软雅黑" w:hAnsi="微软雅黑" w:eastAsia="微软雅黑" w:cs="微软雅黑"/>
        </w:rPr>
      </w:pPr>
      <w:r>
        <w:rPr>
          <w:rFonts w:hint="eastAsia" w:ascii="微软雅黑" w:hAnsi="微软雅黑" w:eastAsia="微软雅黑" w:cs="微软雅黑"/>
          <w:b w:val="0"/>
          <w:sz w:val="21"/>
        </w:rPr>
        <w:t>按 Q 进入建造视野（当前第一人称下出现半透明建造预览）。</w:t>
      </w:r>
    </w:p>
    <w:p w14:paraId="010E7E3D">
      <w:pPr>
        <w:pStyle w:val="16"/>
        <w:rPr>
          <w:rFonts w:hint="eastAsia" w:ascii="微软雅黑" w:hAnsi="微软雅黑" w:eastAsia="微软雅黑" w:cs="微软雅黑"/>
        </w:rPr>
      </w:pPr>
      <w:r>
        <w:rPr>
          <w:rFonts w:hint="eastAsia" w:ascii="微软雅黑" w:hAnsi="微软雅黑" w:eastAsia="微软雅黑" w:cs="微软雅黑"/>
          <w:b w:val="0"/>
          <w:sz w:val="21"/>
        </w:rPr>
        <w:t>按 R 在</w:t>
      </w:r>
      <w:r>
        <w:rPr>
          <w:rFonts w:hint="eastAsia" w:cs="微软雅黑"/>
          <w:b w:val="0"/>
          <w:sz w:val="21"/>
          <w:lang w:eastAsia="zh-CN"/>
        </w:rPr>
        <w:t>【</w:t>
      </w:r>
      <w:r>
        <w:rPr>
          <w:rFonts w:hint="eastAsia" w:ascii="微软雅黑" w:hAnsi="微软雅黑" w:eastAsia="微软雅黑" w:cs="微软雅黑"/>
          <w:b w:val="0"/>
          <w:sz w:val="21"/>
        </w:rPr>
        <w:t>自由建造 / 图纸1 / 图纸2 / 图纸3</w:t>
      </w:r>
      <w:r>
        <w:rPr>
          <w:rFonts w:hint="eastAsia" w:cs="微软雅黑"/>
          <w:b w:val="0"/>
          <w:sz w:val="21"/>
          <w:lang w:eastAsia="zh-CN"/>
        </w:rPr>
        <w:t>】</w:t>
      </w:r>
      <w:r>
        <w:rPr>
          <w:rFonts w:hint="eastAsia" w:ascii="微软雅黑" w:hAnsi="微软雅黑" w:eastAsia="微软雅黑" w:cs="微软雅黑"/>
          <w:b w:val="0"/>
          <w:sz w:val="21"/>
        </w:rPr>
        <w:t>间轮替选择；滚轮旋转图纸</w:t>
      </w:r>
      <w:r>
        <w:rPr>
          <w:rFonts w:hint="eastAsia" w:cs="微软雅黑"/>
          <w:b w:val="0"/>
          <w:sz w:val="21"/>
          <w:lang w:val="en-US" w:eastAsia="zh-CN"/>
        </w:rPr>
        <w:t>角度</w:t>
      </w:r>
      <w:r>
        <w:rPr>
          <w:rFonts w:hint="eastAsia" w:ascii="微软雅黑" w:hAnsi="微软雅黑" w:eastAsia="微软雅黑" w:cs="微软雅黑"/>
          <w:b w:val="0"/>
          <w:sz w:val="21"/>
        </w:rPr>
        <w:t>。</w:t>
      </w:r>
    </w:p>
    <w:p w14:paraId="1A75CC06">
      <w:pPr>
        <w:pStyle w:val="16"/>
        <w:rPr>
          <w:rFonts w:hint="eastAsia" w:ascii="微软雅黑" w:hAnsi="微软雅黑" w:eastAsia="微软雅黑" w:cs="微软雅黑"/>
        </w:rPr>
      </w:pPr>
      <w:r>
        <w:rPr>
          <w:rFonts w:hint="eastAsia" w:ascii="微软雅黑" w:hAnsi="微软雅黑" w:eastAsia="微软雅黑" w:cs="微软雅黑"/>
          <w:b w:val="0"/>
          <w:sz w:val="21"/>
        </w:rPr>
        <w:t>左键放置；建造视野下实时显示生物质成本与阻挡预判。</w:t>
      </w:r>
    </w:p>
    <w:p w14:paraId="3775A4E9">
      <w:pPr>
        <w:pStyle w:val="16"/>
        <w:rPr>
          <w:rFonts w:hint="eastAsia" w:ascii="微软雅黑" w:hAnsi="微软雅黑" w:eastAsia="微软雅黑" w:cs="微软雅黑"/>
        </w:rPr>
      </w:pPr>
      <w:r>
        <w:rPr>
          <w:rFonts w:hint="eastAsia" w:ascii="微软雅黑" w:hAnsi="微软雅黑" w:eastAsia="微软雅黑" w:cs="微软雅黑"/>
          <w:b w:val="0"/>
          <w:sz w:val="21"/>
        </w:rPr>
        <w:t>局外预定义：</w:t>
      </w:r>
      <w:r>
        <w:rPr>
          <w:rFonts w:hint="eastAsia" w:cs="微软雅黑"/>
          <w:b w:val="0"/>
          <w:sz w:val="21"/>
          <w:lang w:val="en-US" w:eastAsia="zh-CN"/>
        </w:rPr>
        <w:t>局外，</w:t>
      </w:r>
      <w:r>
        <w:rPr>
          <w:rFonts w:hint="eastAsia" w:ascii="微软雅黑" w:hAnsi="微软雅黑" w:eastAsia="微软雅黑" w:cs="微软雅黑"/>
          <w:b w:val="0"/>
          <w:sz w:val="21"/>
        </w:rPr>
        <w:t>玩家</w:t>
      </w:r>
      <w:r>
        <w:rPr>
          <w:rFonts w:hint="eastAsia" w:cs="微软雅黑"/>
          <w:b w:val="0"/>
          <w:sz w:val="21"/>
          <w:lang w:val="en-US" w:eastAsia="zh-CN"/>
        </w:rPr>
        <w:t>可以</w:t>
      </w:r>
      <w:r>
        <w:rPr>
          <w:rFonts w:hint="eastAsia" w:ascii="微软雅黑" w:hAnsi="微软雅黑" w:eastAsia="微软雅黑" w:cs="微软雅黑"/>
          <w:b w:val="0"/>
          <w:sz w:val="21"/>
        </w:rPr>
        <w:t>在俯视角按顺序摆放一系列被囊，生成带方向指示箭头的蓝图，局内直接调用</w:t>
      </w:r>
      <w:r>
        <w:rPr>
          <w:rFonts w:hint="eastAsia" w:cs="微软雅黑"/>
          <w:b w:val="0"/>
          <w:sz w:val="21"/>
          <w:lang w:eastAsia="zh-CN"/>
        </w:rPr>
        <w:t>；</w:t>
      </w:r>
      <w:r>
        <w:rPr>
          <w:rFonts w:hint="eastAsia" w:cs="微软雅黑"/>
          <w:b w:val="0"/>
          <w:sz w:val="21"/>
          <w:lang w:val="en-US" w:eastAsia="zh-CN"/>
        </w:rPr>
        <w:t>调用后会按照摆放时的顺序无间隔执行录入的生成指令。</w:t>
      </w:r>
    </w:p>
    <w:p w14:paraId="4550723C">
      <w:pPr>
        <w:pStyle w:val="4"/>
        <w:rPr>
          <w:rFonts w:hint="eastAsia" w:ascii="微软雅黑" w:hAnsi="微软雅黑" w:eastAsia="微软雅黑" w:cs="微软雅黑"/>
        </w:rPr>
      </w:pPr>
      <w:r>
        <w:rPr>
          <w:rFonts w:hint="eastAsia" w:ascii="微软雅黑" w:hAnsi="微软雅黑" w:eastAsia="微软雅黑" w:cs="微软雅黑"/>
          <w:b/>
          <w:sz w:val="26"/>
          <w:lang w:val="en-US" w:eastAsia="zh-CN"/>
        </w:rPr>
        <w:t>10</w:t>
      </w:r>
      <w:r>
        <w:rPr>
          <w:rFonts w:hint="eastAsia" w:ascii="微软雅黑" w:hAnsi="微软雅黑" w:eastAsia="微软雅黑" w:cs="微软雅黑"/>
          <w:b/>
          <w:sz w:val="26"/>
        </w:rPr>
        <w:t>.2 成本与生长</w:t>
      </w:r>
    </w:p>
    <w:p w14:paraId="50A9C088">
      <w:pPr>
        <w:pStyle w:val="16"/>
        <w:rPr>
          <w:rFonts w:hint="eastAsia" w:ascii="微软雅黑" w:hAnsi="微软雅黑" w:eastAsia="微软雅黑" w:cs="微软雅黑"/>
        </w:rPr>
      </w:pPr>
      <w:r>
        <w:rPr>
          <w:rFonts w:hint="eastAsia" w:ascii="微软雅黑" w:hAnsi="微软雅黑" w:eastAsia="微软雅黑" w:cs="微软雅黑"/>
          <w:b w:val="0"/>
          <w:sz w:val="21"/>
        </w:rPr>
        <w:t>消耗为线性：基础长度 1m 成本为 [C]；每额外延伸 1m 多消耗 50% 生成成本（2m=1.5×，3m=2×）。</w:t>
      </w:r>
    </w:p>
    <w:p w14:paraId="55754F00">
      <w:pPr>
        <w:pStyle w:val="16"/>
        <w:rPr>
          <w:rFonts w:hint="eastAsia" w:ascii="微软雅黑" w:hAnsi="微软雅黑" w:eastAsia="微软雅黑" w:cs="微软雅黑"/>
        </w:rPr>
      </w:pPr>
      <w:r>
        <w:rPr>
          <w:rFonts w:hint="eastAsia" w:ascii="微软雅黑" w:hAnsi="微软雅黑" w:eastAsia="微软雅黑" w:cs="微软雅黑"/>
          <w:b w:val="0"/>
          <w:sz w:val="21"/>
        </w:rPr>
        <w:t>放置无冷却，但被囊存在有时间限制；是否堵路由玩家自行判定</w:t>
      </w:r>
      <w:r>
        <w:rPr>
          <w:rFonts w:hint="eastAsia" w:cs="微软雅黑"/>
          <w:b w:val="0"/>
          <w:sz w:val="21"/>
          <w:lang w:eastAsia="zh-CN"/>
        </w:rPr>
        <w:t>（</w:t>
      </w:r>
      <w:r>
        <w:rPr>
          <w:rFonts w:hint="eastAsia" w:cs="微软雅黑"/>
          <w:b w:val="0"/>
          <w:sz w:val="21"/>
          <w:lang w:val="en-US" w:eastAsia="zh-CN"/>
        </w:rPr>
        <w:t>堵路会引起敌人攻击被囊</w:t>
      </w:r>
      <w:r>
        <w:rPr>
          <w:rFonts w:hint="eastAsia" w:cs="微软雅黑"/>
          <w:b w:val="0"/>
          <w:sz w:val="21"/>
          <w:lang w:eastAsia="zh-CN"/>
        </w:rPr>
        <w:t>）</w:t>
      </w:r>
      <w:r>
        <w:rPr>
          <w:rFonts w:hint="eastAsia" w:cs="微软雅黑"/>
          <w:b w:val="0"/>
          <w:sz w:val="21"/>
          <w:lang w:val="en-US" w:eastAsia="zh-CN"/>
        </w:rPr>
        <w:t xml:space="preserve"> </w:t>
      </w:r>
      <w:r>
        <w:rPr>
          <w:rFonts w:hint="eastAsia" w:ascii="微软雅黑" w:hAnsi="微软雅黑" w:eastAsia="微软雅黑" w:cs="微软雅黑"/>
          <w:b w:val="0"/>
          <w:sz w:val="21"/>
        </w:rPr>
        <w:t>——</w:t>
      </w:r>
      <w:r>
        <w:rPr>
          <w:rFonts w:hint="eastAsia" w:cs="微软雅黑"/>
          <w:b w:val="0"/>
          <w:sz w:val="21"/>
          <w:lang w:val="en-US" w:eastAsia="zh-CN"/>
        </w:rPr>
        <w:t xml:space="preserve"> </w:t>
      </w:r>
      <w:r>
        <w:rPr>
          <w:rFonts w:hint="eastAsia" w:ascii="微软雅黑" w:hAnsi="微软雅黑" w:eastAsia="微软雅黑" w:cs="微软雅黑"/>
          <w:b w:val="0"/>
          <w:sz w:val="21"/>
        </w:rPr>
        <w:t>通过多次游戏积累经验，构成玩家成长曲线。</w:t>
      </w:r>
    </w:p>
    <w:p w14:paraId="17BCA685">
      <w:pPr>
        <w:pStyle w:val="4"/>
        <w:rPr>
          <w:rFonts w:hint="eastAsia" w:ascii="微软雅黑" w:hAnsi="微软雅黑" w:eastAsia="微软雅黑" w:cs="微软雅黑"/>
          <w:lang w:eastAsia="zh-CN"/>
        </w:rPr>
      </w:pPr>
      <w:r>
        <w:rPr>
          <w:rFonts w:hint="eastAsia" w:ascii="微软雅黑" w:hAnsi="微软雅黑" w:eastAsia="微软雅黑" w:cs="微软雅黑"/>
          <w:b/>
          <w:sz w:val="26"/>
          <w:lang w:val="en-US" w:eastAsia="zh-CN"/>
        </w:rPr>
        <w:t>10</w:t>
      </w:r>
      <w:r>
        <w:rPr>
          <w:rFonts w:hint="eastAsia" w:ascii="微软雅黑" w:hAnsi="微软雅黑" w:eastAsia="微软雅黑" w:cs="微软雅黑"/>
          <w:b/>
          <w:sz w:val="26"/>
        </w:rPr>
        <w:t>.3 拔地而起</w:t>
      </w:r>
      <w:r>
        <w:rPr>
          <w:rFonts w:hint="eastAsia" w:ascii="微软雅黑" w:hAnsi="微软雅黑" w:eastAsia="微软雅黑" w:cs="微软雅黑"/>
          <w:b/>
          <w:sz w:val="26"/>
          <w:lang w:val="en-US" w:eastAsia="zh-CN"/>
        </w:rPr>
        <w:t>四</w:t>
      </w:r>
      <w:r>
        <w:rPr>
          <w:rFonts w:hint="eastAsia" w:ascii="微软雅黑" w:hAnsi="微软雅黑" w:eastAsia="微软雅黑" w:cs="微软雅黑"/>
          <w:b/>
          <w:sz w:val="26"/>
        </w:rPr>
        <w:t>阶段</w:t>
      </w:r>
      <w:r>
        <w:rPr>
          <w:rFonts w:hint="eastAsia" w:ascii="微软雅黑" w:hAnsi="微软雅黑" w:eastAsia="微软雅黑" w:cs="微软雅黑"/>
          <w:b/>
          <w:sz w:val="26"/>
          <w:lang w:eastAsia="zh-CN"/>
        </w:rPr>
        <w:t>（</w:t>
      </w:r>
      <w:r>
        <w:rPr>
          <w:rFonts w:hint="eastAsia" w:ascii="微软雅黑" w:hAnsi="微软雅黑" w:eastAsia="微软雅黑" w:cs="微软雅黑"/>
          <w:b/>
          <w:sz w:val="26"/>
          <w:lang w:val="en-US" w:eastAsia="zh-CN"/>
        </w:rPr>
        <w:t>与其他结构共享</w:t>
      </w:r>
      <w:r>
        <w:rPr>
          <w:rFonts w:hint="eastAsia" w:ascii="微软雅黑" w:hAnsi="微软雅黑" w:eastAsia="微软雅黑" w:cs="微软雅黑"/>
          <w:b/>
          <w:sz w:val="26"/>
          <w:lang w:eastAsia="zh-CN"/>
        </w:rPr>
        <w:t>）</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2268"/>
        <w:gridCol w:w="3969"/>
      </w:tblGrid>
      <w:tr w14:paraId="3E6960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7116F60F">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阶段</w:t>
            </w:r>
          </w:p>
        </w:tc>
        <w:tc>
          <w:tcPr>
            <w:tcW w:w="2268" w:type="dxa"/>
          </w:tcPr>
          <w:p w14:paraId="3D525CBD">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时间窗（60帧基准）</w:t>
            </w:r>
          </w:p>
        </w:tc>
        <w:tc>
          <w:tcPr>
            <w:tcW w:w="3969" w:type="dxa"/>
          </w:tcPr>
          <w:p w14:paraId="5FC6F0BA">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行为规则</w:t>
            </w:r>
          </w:p>
        </w:tc>
      </w:tr>
      <w:tr w14:paraId="4DA2DA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067D090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共生体哺育</w:t>
            </w:r>
          </w:p>
        </w:tc>
        <w:tc>
          <w:tcPr>
            <w:tcW w:w="2268" w:type="dxa"/>
          </w:tcPr>
          <w:p w14:paraId="23713D98">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sz w:val="19"/>
              </w:rPr>
              <w:t>0 – 0.5s</w:t>
            </w:r>
            <w:r>
              <w:rPr>
                <w:rFonts w:hint="eastAsia" w:cs="微软雅黑"/>
                <w:b w:val="0"/>
                <w:sz w:val="19"/>
                <w:lang w:eastAsia="zh-CN"/>
              </w:rPr>
              <w:t>（</w:t>
            </w:r>
            <w:r>
              <w:rPr>
                <w:rFonts w:hint="eastAsia" w:cs="微软雅黑"/>
                <w:b w:val="0"/>
                <w:sz w:val="19"/>
                <w:lang w:val="en-US" w:eastAsia="zh-CN"/>
              </w:rPr>
              <w:t>独立</w:t>
            </w:r>
            <w:r>
              <w:rPr>
                <w:rFonts w:hint="eastAsia" w:cs="微软雅黑"/>
                <w:b w:val="0"/>
                <w:sz w:val="19"/>
                <w:lang w:eastAsia="zh-CN"/>
              </w:rPr>
              <w:t>）</w:t>
            </w:r>
          </w:p>
        </w:tc>
        <w:tc>
          <w:tcPr>
            <w:tcW w:w="3969" w:type="dxa"/>
          </w:tcPr>
          <w:p w14:paraId="13CC1DA0">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哺育期间结构</w:t>
            </w:r>
            <w:r>
              <w:rPr>
                <w:rFonts w:hint="eastAsia" w:cs="微软雅黑"/>
                <w:b w:val="0"/>
                <w:sz w:val="19"/>
                <w:lang w:val="en-US" w:eastAsia="zh-CN"/>
              </w:rPr>
              <w:t>无效</w:t>
            </w:r>
            <w:r>
              <w:rPr>
                <w:rFonts w:hint="eastAsia" w:ascii="微软雅黑" w:hAnsi="微软雅黑" w:eastAsia="微软雅黑" w:cs="微软雅黑"/>
                <w:b w:val="0"/>
                <w:sz w:val="19"/>
              </w:rPr>
              <w:t>，</w:t>
            </w:r>
            <w:r>
              <w:rPr>
                <w:rFonts w:hint="eastAsia" w:cs="微软雅黑"/>
                <w:b w:val="0"/>
                <w:sz w:val="19"/>
                <w:lang w:val="en-US" w:eastAsia="zh-CN"/>
              </w:rPr>
              <w:t>消耗时间固定为0.5s</w:t>
            </w:r>
          </w:p>
        </w:tc>
      </w:tr>
      <w:tr w14:paraId="2C5990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235AE2FB">
            <w:pPr>
              <w:spacing w:after="0" w:line="240" w:lineRule="auto"/>
              <w:rPr>
                <w:rFonts w:hint="default" w:ascii="微软雅黑" w:hAnsi="微软雅黑" w:eastAsia="微软雅黑" w:cs="微软雅黑"/>
                <w:b w:val="0"/>
                <w:sz w:val="19"/>
                <w:lang w:val="en-US" w:eastAsia="zh-CN"/>
              </w:rPr>
            </w:pPr>
            <w:r>
              <w:rPr>
                <w:rFonts w:hint="eastAsia" w:cs="微软雅黑"/>
                <w:b w:val="0"/>
                <w:sz w:val="19"/>
                <w:lang w:val="en-US" w:eastAsia="zh-CN"/>
              </w:rPr>
              <w:t>结构延伸</w:t>
            </w:r>
          </w:p>
        </w:tc>
        <w:tc>
          <w:tcPr>
            <w:tcW w:w="2268" w:type="dxa"/>
          </w:tcPr>
          <w:p w14:paraId="1E4CB8D3">
            <w:pPr>
              <w:spacing w:after="0" w:line="240" w:lineRule="auto"/>
              <w:rPr>
                <w:rFonts w:hint="default" w:ascii="微软雅黑" w:hAnsi="微软雅黑" w:eastAsia="微软雅黑" w:cs="微软雅黑"/>
                <w:b w:val="0"/>
                <w:sz w:val="19"/>
                <w:lang w:val="en-US" w:eastAsia="zh-CN"/>
              </w:rPr>
            </w:pPr>
            <w:r>
              <w:rPr>
                <w:rFonts w:hint="eastAsia" w:cs="微软雅黑"/>
                <w:b w:val="0"/>
                <w:sz w:val="19"/>
                <w:lang w:val="en-US" w:eastAsia="zh-CN"/>
              </w:rPr>
              <w:t>根据大小耗时0-2.5s</w:t>
            </w:r>
          </w:p>
        </w:tc>
        <w:tc>
          <w:tcPr>
            <w:tcW w:w="3969" w:type="dxa"/>
          </w:tcPr>
          <w:p w14:paraId="4ECF9D16">
            <w:pPr>
              <w:spacing w:after="0" w:line="240" w:lineRule="auto"/>
              <w:rPr>
                <w:rFonts w:hint="default" w:ascii="微软雅黑" w:hAnsi="微软雅黑" w:eastAsia="微软雅黑" w:cs="微软雅黑"/>
                <w:b w:val="0"/>
                <w:sz w:val="19"/>
                <w:lang w:val="en-US" w:eastAsia="zh-CN"/>
              </w:rPr>
            </w:pPr>
            <w:r>
              <w:rPr>
                <w:rFonts w:hint="eastAsia" w:cs="微软雅黑"/>
                <w:b w:val="0"/>
                <w:sz w:val="19"/>
                <w:lang w:val="en-US" w:eastAsia="zh-CN"/>
              </w:rPr>
              <w:t>结构延伸期间依旧无效，单次哺育的越长，需要的延伸时间越多，最多不超过2.5s</w:t>
            </w:r>
          </w:p>
        </w:tc>
      </w:tr>
      <w:tr w14:paraId="281FB3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677DD42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强行击退</w:t>
            </w:r>
          </w:p>
        </w:tc>
        <w:tc>
          <w:tcPr>
            <w:tcW w:w="2268" w:type="dxa"/>
          </w:tcPr>
          <w:p w14:paraId="1E20F8A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0 – 0.</w:t>
            </w:r>
            <w:r>
              <w:rPr>
                <w:rFonts w:hint="eastAsia" w:cs="微软雅黑"/>
                <w:b w:val="0"/>
                <w:sz w:val="19"/>
                <w:lang w:val="en-US" w:eastAsia="zh-CN"/>
              </w:rPr>
              <w:t>5</w:t>
            </w:r>
            <w:r>
              <w:rPr>
                <w:rFonts w:hint="eastAsia" w:ascii="微软雅黑" w:hAnsi="微软雅黑" w:eastAsia="微软雅黑" w:cs="微软雅黑"/>
                <w:b w:val="0"/>
                <w:sz w:val="19"/>
              </w:rPr>
              <w:t>s</w:t>
            </w:r>
          </w:p>
        </w:tc>
        <w:tc>
          <w:tcPr>
            <w:tcW w:w="3969" w:type="dxa"/>
          </w:tcPr>
          <w:p w14:paraId="25E0C9F6">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拔起瞬间将地基上方敌人强制</w:t>
            </w:r>
            <w:r>
              <w:rPr>
                <w:rFonts w:hint="eastAsia" w:cs="微软雅黑"/>
                <w:b w:val="0"/>
                <w:sz w:val="19"/>
                <w:lang w:val="en-US" w:eastAsia="zh-CN"/>
              </w:rPr>
              <w:t>向两侧</w:t>
            </w:r>
            <w:r>
              <w:rPr>
                <w:rFonts w:hint="eastAsia" w:ascii="微软雅黑" w:hAnsi="微软雅黑" w:eastAsia="微软雅黑" w:cs="微软雅黑"/>
                <w:b w:val="0"/>
                <w:sz w:val="19"/>
              </w:rPr>
              <w:t>击退</w:t>
            </w:r>
            <w:r>
              <w:rPr>
                <w:rFonts w:hint="eastAsia" w:cs="微软雅黑"/>
                <w:b w:val="0"/>
                <w:sz w:val="19"/>
                <w:lang w:eastAsia="zh-CN"/>
              </w:rPr>
              <w:t>，</w:t>
            </w:r>
            <w:r>
              <w:rPr>
                <w:rFonts w:hint="eastAsia" w:cs="微软雅黑"/>
                <w:b w:val="0"/>
                <w:sz w:val="19"/>
                <w:lang w:val="en-US" w:eastAsia="zh-CN"/>
              </w:rPr>
              <w:t>该阶段可以被索敌，但无法被主动攻击，开放碰撞层逻辑，避免穿模现象发生</w:t>
            </w:r>
          </w:p>
        </w:tc>
      </w:tr>
      <w:tr w14:paraId="565929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01" w:type="dxa"/>
          </w:tcPr>
          <w:p w14:paraId="3CD11EE3">
            <w:pPr>
              <w:spacing w:after="0" w:line="240" w:lineRule="auto"/>
              <w:rPr>
                <w:rFonts w:hint="default" w:ascii="微软雅黑" w:hAnsi="微软雅黑" w:eastAsia="微软雅黑" w:cs="微软雅黑"/>
                <w:lang w:val="en-US"/>
              </w:rPr>
            </w:pPr>
            <w:r>
              <w:rPr>
                <w:rFonts w:hint="eastAsia" w:cs="微软雅黑"/>
                <w:b w:val="0"/>
                <w:sz w:val="19"/>
                <w:lang w:val="en-US" w:eastAsia="zh-CN"/>
              </w:rPr>
              <w:t>可索敌、可攻击</w:t>
            </w:r>
          </w:p>
        </w:tc>
        <w:tc>
          <w:tcPr>
            <w:tcW w:w="2268" w:type="dxa"/>
          </w:tcPr>
          <w:p w14:paraId="009E409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0.</w:t>
            </w:r>
            <w:r>
              <w:rPr>
                <w:rFonts w:hint="eastAsia" w:cs="微软雅黑"/>
                <w:b w:val="0"/>
                <w:sz w:val="19"/>
                <w:lang w:val="en-US" w:eastAsia="zh-CN"/>
              </w:rPr>
              <w:t>5</w:t>
            </w:r>
            <w:r>
              <w:rPr>
                <w:rFonts w:hint="eastAsia" w:ascii="微软雅黑" w:hAnsi="微软雅黑" w:eastAsia="微软雅黑" w:cs="微软雅黑"/>
                <w:b w:val="0"/>
                <w:sz w:val="19"/>
              </w:rPr>
              <w:t xml:space="preserve"> – </w:t>
            </w:r>
            <w:r>
              <w:rPr>
                <w:rFonts w:hint="eastAsia" w:cs="微软雅黑"/>
                <w:b w:val="0"/>
                <w:sz w:val="19"/>
                <w:lang w:val="en-US" w:eastAsia="zh-CN"/>
              </w:rPr>
              <w:t>2</w:t>
            </w:r>
            <w:r>
              <w:rPr>
                <w:rFonts w:hint="eastAsia" w:ascii="微软雅黑" w:hAnsi="微软雅黑" w:eastAsia="微软雅黑" w:cs="微软雅黑"/>
                <w:b w:val="0"/>
                <w:sz w:val="19"/>
              </w:rPr>
              <w:t>s</w:t>
            </w:r>
          </w:p>
        </w:tc>
        <w:tc>
          <w:tcPr>
            <w:tcW w:w="3969" w:type="dxa"/>
          </w:tcPr>
          <w:p w14:paraId="02D746E0">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开放受击</w:t>
            </w:r>
          </w:p>
        </w:tc>
      </w:tr>
    </w:tbl>
    <w:p w14:paraId="6DCA3C18">
      <w:pPr>
        <w:pStyle w:val="3"/>
        <w:rPr>
          <w:rFonts w:hint="eastAsia" w:ascii="微软雅黑" w:hAnsi="微软雅黑" w:eastAsia="微软雅黑" w:cs="微软雅黑"/>
        </w:rPr>
      </w:pPr>
      <w:r>
        <w:rPr>
          <w:rFonts w:hint="eastAsia" w:ascii="微软雅黑" w:hAnsi="微软雅黑" w:eastAsia="微软雅黑" w:cs="微软雅黑"/>
          <w:b/>
          <w:sz w:val="32"/>
        </w:rPr>
        <w:t>1</w:t>
      </w:r>
      <w:r>
        <w:rPr>
          <w:rFonts w:hint="eastAsia" w:ascii="微软雅黑" w:hAnsi="微软雅黑" w:eastAsia="微软雅黑" w:cs="微软雅黑"/>
          <w:b/>
          <w:sz w:val="32"/>
          <w:lang w:val="en-US" w:eastAsia="zh-CN"/>
        </w:rPr>
        <w:t>1</w:t>
      </w:r>
      <w:r>
        <w:rPr>
          <w:rFonts w:hint="eastAsia" w:ascii="微软雅黑" w:hAnsi="微软雅黑" w:eastAsia="微软雅黑" w:cs="微软雅黑"/>
          <w:b/>
          <w:sz w:val="32"/>
        </w:rPr>
        <w:t>. 战斗表现层（打击感）</w:t>
      </w:r>
    </w:p>
    <w:p w14:paraId="65850038">
      <w:pPr>
        <w:rPr>
          <w:rFonts w:hint="eastAsia" w:ascii="微软雅黑" w:hAnsi="微软雅黑" w:eastAsia="微软雅黑" w:cs="微软雅黑"/>
        </w:rPr>
      </w:pPr>
      <w:r>
        <w:rPr>
          <w:rFonts w:hint="eastAsia" w:ascii="微软雅黑" w:hAnsi="微软雅黑" w:eastAsia="微软雅黑" w:cs="微软雅黑"/>
          <w:b w:val="0"/>
          <w:sz w:val="21"/>
        </w:rPr>
        <w:t>爽感来自</w:t>
      </w:r>
      <w:r>
        <w:rPr>
          <w:rFonts w:hint="eastAsia" w:cs="微软雅黑"/>
          <w:b w:val="0"/>
          <w:sz w:val="21"/>
          <w:lang w:eastAsia="zh-CN"/>
        </w:rPr>
        <w:t>【</w:t>
      </w:r>
      <w:r>
        <w:rPr>
          <w:rFonts w:hint="eastAsia" w:ascii="微软雅黑" w:hAnsi="微软雅黑" w:eastAsia="微软雅黑" w:cs="微软雅黑"/>
          <w:b w:val="0"/>
          <w:sz w:val="21"/>
        </w:rPr>
        <w:t>顿帧 + 震屏 + 命中音效 + 特效时序</w:t>
      </w:r>
      <w:r>
        <w:rPr>
          <w:rFonts w:hint="eastAsia" w:cs="微软雅黑"/>
          <w:b w:val="0"/>
          <w:sz w:val="21"/>
          <w:lang w:eastAsia="zh-CN"/>
        </w:rPr>
        <w:t>】</w:t>
      </w:r>
      <w:r>
        <w:rPr>
          <w:rFonts w:hint="eastAsia" w:ascii="微软雅黑" w:hAnsi="微软雅黑" w:eastAsia="微软雅黑" w:cs="微软雅黑"/>
          <w:b w:val="0"/>
          <w:sz w:val="21"/>
        </w:rPr>
        <w:t>。养成</w:t>
      </w:r>
      <w:r>
        <w:rPr>
          <w:rFonts w:hint="eastAsia" w:cs="微软雅黑"/>
          <w:b w:val="0"/>
          <w:sz w:val="21"/>
          <w:lang w:eastAsia="zh-CN"/>
        </w:rPr>
        <w:t>【</w:t>
      </w:r>
      <w:r>
        <w:rPr>
          <w:rFonts w:hint="eastAsia" w:ascii="微软雅黑" w:hAnsi="微软雅黑" w:eastAsia="微软雅黑" w:cs="微软雅黑"/>
          <w:b w:val="0"/>
          <w:sz w:val="21"/>
        </w:rPr>
        <w:t>卡肉—反馈—奖励</w:t>
      </w:r>
      <w:r>
        <w:rPr>
          <w:rFonts w:hint="eastAsia" w:cs="微软雅黑"/>
          <w:b w:val="0"/>
          <w:sz w:val="21"/>
          <w:lang w:eastAsia="zh-CN"/>
        </w:rPr>
        <w:t>】</w:t>
      </w:r>
      <w:r>
        <w:rPr>
          <w:rFonts w:hint="eastAsia" w:ascii="微软雅黑" w:hAnsi="微软雅黑" w:eastAsia="微软雅黑" w:cs="微软雅黑"/>
          <w:b w:val="0"/>
          <w:sz w:val="21"/>
        </w:rPr>
        <w:t>的手感链。</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61"/>
        <w:gridCol w:w="2381"/>
        <w:gridCol w:w="3061"/>
        <w:gridCol w:w="1701"/>
      </w:tblGrid>
      <w:tr w14:paraId="78C72B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61" w:type="dxa"/>
          </w:tcPr>
          <w:p w14:paraId="02AF216D">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效果层</w:t>
            </w:r>
          </w:p>
        </w:tc>
        <w:tc>
          <w:tcPr>
            <w:tcW w:w="2381" w:type="dxa"/>
          </w:tcPr>
          <w:p w14:paraId="013ACCE5">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轻攻击</w:t>
            </w:r>
          </w:p>
        </w:tc>
        <w:tc>
          <w:tcPr>
            <w:tcW w:w="3061" w:type="dxa"/>
          </w:tcPr>
          <w:p w14:paraId="4581D099">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重攻击 / 命中护甲</w:t>
            </w:r>
          </w:p>
        </w:tc>
        <w:tc>
          <w:tcPr>
            <w:tcW w:w="1701" w:type="dxa"/>
          </w:tcPr>
          <w:p w14:paraId="3A358A36">
            <w:pPr>
              <w:spacing w:after="0" w:line="240" w:lineRule="auto"/>
              <w:rPr>
                <w:rFonts w:hint="eastAsia" w:ascii="微软雅黑" w:hAnsi="微软雅黑" w:eastAsia="微软雅黑" w:cs="微软雅黑"/>
              </w:rPr>
            </w:pPr>
            <w:r>
              <w:rPr>
                <w:rFonts w:hint="eastAsia" w:ascii="微软雅黑" w:hAnsi="微软雅黑" w:eastAsia="微软雅黑" w:cs="微软雅黑"/>
                <w:b/>
                <w:sz w:val="20"/>
              </w:rPr>
              <w:t>远程射击</w:t>
            </w:r>
          </w:p>
        </w:tc>
      </w:tr>
      <w:tr w14:paraId="6CC749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61" w:type="dxa"/>
          </w:tcPr>
          <w:p w14:paraId="3BC215C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顿帧</w:t>
            </w:r>
          </w:p>
        </w:tc>
        <w:tc>
          <w:tcPr>
            <w:tcW w:w="2381" w:type="dxa"/>
          </w:tcPr>
          <w:p w14:paraId="20DE34D4">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命中</w:t>
            </w:r>
            <w:r>
              <w:rPr>
                <w:rFonts w:hint="eastAsia" w:cs="微软雅黑"/>
                <w:b w:val="0"/>
                <w:sz w:val="19"/>
                <w:lang w:val="en-US" w:eastAsia="zh-CN"/>
              </w:rPr>
              <w:t>非小型敌人</w:t>
            </w:r>
            <w:r>
              <w:rPr>
                <w:rFonts w:hint="eastAsia" w:ascii="微软雅黑" w:hAnsi="微软雅黑" w:eastAsia="微软雅黑" w:cs="微软雅黑"/>
                <w:b w:val="0"/>
                <w:sz w:val="19"/>
              </w:rPr>
              <w:t>即 4–6 帧卡肉</w:t>
            </w:r>
            <w:r>
              <w:rPr>
                <w:rFonts w:hint="eastAsia" w:cs="微软雅黑"/>
                <w:b w:val="0"/>
                <w:sz w:val="19"/>
                <w:lang w:eastAsia="zh-CN"/>
              </w:rPr>
              <w:t>，</w:t>
            </w:r>
            <w:r>
              <w:rPr>
                <w:rFonts w:hint="eastAsia" w:cs="微软雅黑"/>
                <w:b w:val="0"/>
                <w:sz w:val="19"/>
                <w:lang w:val="en-US" w:eastAsia="zh-CN"/>
              </w:rPr>
              <w:t>小型敌人无顿帧</w:t>
            </w:r>
          </w:p>
        </w:tc>
        <w:tc>
          <w:tcPr>
            <w:tcW w:w="3061" w:type="dxa"/>
          </w:tcPr>
          <w:p w14:paraId="473E830D">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命中即</w:t>
            </w:r>
            <w:r>
              <w:rPr>
                <w:rFonts w:hint="eastAsia" w:ascii="微软雅黑" w:hAnsi="微软雅黑" w:eastAsia="微软雅黑" w:cs="微软雅黑"/>
                <w:b w:val="0"/>
                <w:sz w:val="19"/>
              </w:rPr>
              <w:t>4–6 帧卡肉</w:t>
            </w:r>
            <w:r>
              <w:rPr>
                <w:rFonts w:hint="eastAsia" w:cs="微软雅黑"/>
                <w:b w:val="0"/>
                <w:sz w:val="19"/>
                <w:lang w:eastAsia="zh-CN"/>
              </w:rPr>
              <w:t>，</w:t>
            </w:r>
            <w:r>
              <w:rPr>
                <w:rFonts w:hint="eastAsia" w:cs="微软雅黑"/>
                <w:b w:val="0"/>
                <w:sz w:val="19"/>
                <w:lang w:val="en-US" w:eastAsia="zh-CN"/>
              </w:rPr>
              <w:t>命中护甲播放特殊动画，小型敌人无顿帧</w:t>
            </w:r>
          </w:p>
        </w:tc>
        <w:tc>
          <w:tcPr>
            <w:tcW w:w="1701" w:type="dxa"/>
          </w:tcPr>
          <w:p w14:paraId="0EB1362B">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无</w:t>
            </w:r>
          </w:p>
        </w:tc>
      </w:tr>
      <w:tr w14:paraId="05D906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61" w:type="dxa"/>
          </w:tcPr>
          <w:p w14:paraId="2983098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震屏</w:t>
            </w:r>
          </w:p>
        </w:tc>
        <w:tc>
          <w:tcPr>
            <w:tcW w:w="2381" w:type="dxa"/>
          </w:tcPr>
          <w:p w14:paraId="1DE0548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按武器前后摇时长晃动</w:t>
            </w:r>
          </w:p>
        </w:tc>
        <w:tc>
          <w:tcPr>
            <w:tcW w:w="3061" w:type="dxa"/>
          </w:tcPr>
          <w:p w14:paraId="52D87281">
            <w:pPr>
              <w:spacing w:after="0" w:line="240" w:lineRule="auto"/>
              <w:rPr>
                <w:rFonts w:hint="eastAsia" w:ascii="微软雅黑" w:hAnsi="微软雅黑" w:eastAsia="微软雅黑" w:cs="微软雅黑"/>
              </w:rPr>
            </w:pPr>
            <w:r>
              <w:rPr>
                <w:rFonts w:hint="eastAsia" w:cs="微软雅黑"/>
                <w:b w:val="0"/>
                <w:sz w:val="19"/>
                <w:lang w:val="en-US" w:eastAsia="zh-CN"/>
              </w:rPr>
              <w:t>根据命中目标决定，命中轻甲无震屏，中甲6-10帧弱震，重甲</w:t>
            </w:r>
            <w:r>
              <w:rPr>
                <w:rFonts w:hint="eastAsia" w:ascii="微软雅黑" w:hAnsi="微软雅黑" w:eastAsia="微软雅黑" w:cs="微软雅黑"/>
                <w:b w:val="0"/>
                <w:sz w:val="19"/>
              </w:rPr>
              <w:t xml:space="preserve"> 10–15 帧强震</w:t>
            </w:r>
          </w:p>
        </w:tc>
        <w:tc>
          <w:tcPr>
            <w:tcW w:w="1701" w:type="dxa"/>
          </w:tcPr>
          <w:p w14:paraId="6E4C6E16">
            <w:pPr>
              <w:spacing w:after="0" w:line="240" w:lineRule="auto"/>
              <w:rPr>
                <w:rFonts w:hint="default" w:ascii="微软雅黑" w:hAnsi="微软雅黑" w:eastAsia="微软雅黑" w:cs="微软雅黑"/>
                <w:lang w:val="en-US" w:eastAsia="zh-CN"/>
              </w:rPr>
            </w:pPr>
            <w:r>
              <w:rPr>
                <w:rFonts w:hint="eastAsia" w:cs="微软雅黑"/>
                <w:b w:val="0"/>
                <w:sz w:val="19"/>
                <w:lang w:val="en-US" w:eastAsia="zh-CN"/>
              </w:rPr>
              <w:t>非光束类武器初次激发4-6帧强震，随后每次激发4-6帧弱震，光束类武器初次激发4-6帧强震，随后每秒维持20帧弱震直到激发完毕</w:t>
            </w:r>
          </w:p>
        </w:tc>
      </w:tr>
      <w:tr w14:paraId="104388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61" w:type="dxa"/>
          </w:tcPr>
          <w:p w14:paraId="30B9BB7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音效</w:t>
            </w:r>
          </w:p>
        </w:tc>
        <w:tc>
          <w:tcPr>
            <w:tcW w:w="2381" w:type="dxa"/>
          </w:tcPr>
          <w:p w14:paraId="43FDF83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挥舞+破空+材质+血溅</w:t>
            </w:r>
          </w:p>
        </w:tc>
        <w:tc>
          <w:tcPr>
            <w:tcW w:w="3061" w:type="dxa"/>
          </w:tcPr>
          <w:p w14:paraId="03DD41F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同上</w:t>
            </w:r>
          </w:p>
        </w:tc>
        <w:tc>
          <w:tcPr>
            <w:tcW w:w="1701" w:type="dxa"/>
          </w:tcPr>
          <w:p w14:paraId="59A8606C">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sz w:val="19"/>
              </w:rPr>
              <w:t>开火音效，</w:t>
            </w:r>
            <w:r>
              <w:rPr>
                <w:rFonts w:hint="eastAsia" w:cs="微软雅黑"/>
                <w:b w:val="0"/>
                <w:sz w:val="19"/>
                <w:lang w:val="en-US" w:eastAsia="zh-CN"/>
              </w:rPr>
              <w:t>可暴击的武器</w:t>
            </w:r>
            <w:r>
              <w:rPr>
                <w:rFonts w:hint="eastAsia" w:ascii="微软雅黑" w:hAnsi="微软雅黑" w:eastAsia="微软雅黑" w:cs="微软雅黑"/>
                <w:b w:val="0"/>
                <w:sz w:val="19"/>
              </w:rPr>
              <w:t>暴击</w:t>
            </w:r>
            <w:r>
              <w:rPr>
                <w:rFonts w:hint="eastAsia" w:cs="微软雅黑"/>
                <w:b w:val="0"/>
                <w:sz w:val="19"/>
                <w:lang w:val="en-US" w:eastAsia="zh-CN"/>
              </w:rPr>
              <w:t>时</w:t>
            </w:r>
            <w:r>
              <w:rPr>
                <w:rFonts w:hint="eastAsia" w:ascii="微软雅黑" w:hAnsi="微软雅黑" w:eastAsia="微软雅黑" w:cs="微软雅黑"/>
                <w:b w:val="0"/>
                <w:sz w:val="19"/>
              </w:rPr>
              <w:t>附加</w:t>
            </w:r>
            <w:r>
              <w:rPr>
                <w:rFonts w:hint="eastAsia" w:cs="微软雅黑"/>
                <w:b w:val="0"/>
                <w:sz w:val="19"/>
                <w:lang w:val="en-US" w:eastAsia="zh-CN"/>
              </w:rPr>
              <w:t>加重音效（如清脆的激发声响）</w:t>
            </w:r>
          </w:p>
        </w:tc>
      </w:tr>
      <w:tr w14:paraId="17E499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61" w:type="dxa"/>
          </w:tcPr>
          <w:p w14:paraId="7B570CF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特效</w:t>
            </w:r>
          </w:p>
        </w:tc>
        <w:tc>
          <w:tcPr>
            <w:tcW w:w="2381" w:type="dxa"/>
          </w:tcPr>
          <w:p w14:paraId="6CCBB914">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9"/>
              </w:rPr>
              <w:t>按材质播特效、</w:t>
            </w:r>
            <w:r>
              <w:rPr>
                <w:rFonts w:hint="eastAsia" w:cs="微软雅黑"/>
                <w:b w:val="0"/>
                <w:sz w:val="19"/>
                <w:lang w:val="en-US" w:eastAsia="zh-CN"/>
              </w:rPr>
              <w:t>如命中肉体屏幕出现血滴，命中盔甲出现火星</w:t>
            </w:r>
          </w:p>
        </w:tc>
        <w:tc>
          <w:tcPr>
            <w:tcW w:w="3061" w:type="dxa"/>
          </w:tcPr>
          <w:p w14:paraId="375D7DF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9"/>
              </w:rPr>
              <w:t>同上</w:t>
            </w:r>
          </w:p>
        </w:tc>
        <w:tc>
          <w:tcPr>
            <w:tcW w:w="1701" w:type="dxa"/>
          </w:tcPr>
          <w:p w14:paraId="24DEFC22">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b w:val="0"/>
                <w:sz w:val="19"/>
              </w:rPr>
              <w:t>常规</w:t>
            </w:r>
            <w:r>
              <w:rPr>
                <w:rFonts w:hint="eastAsia" w:cs="微软雅黑"/>
                <w:b w:val="0"/>
                <w:sz w:val="19"/>
                <w:lang w:val="en-US" w:eastAsia="zh-CN"/>
              </w:rPr>
              <w:t>枪口特效</w:t>
            </w:r>
            <w:r>
              <w:rPr>
                <w:rFonts w:hint="eastAsia" w:ascii="微软雅黑" w:hAnsi="微软雅黑" w:eastAsia="微软雅黑" w:cs="微软雅黑"/>
                <w:b w:val="0"/>
                <w:sz w:val="19"/>
              </w:rPr>
              <w:t>；</w:t>
            </w:r>
            <w:r>
              <w:rPr>
                <w:rFonts w:hint="eastAsia" w:cs="微软雅黑"/>
                <w:b w:val="0"/>
                <w:sz w:val="19"/>
                <w:lang w:val="en-US" w:eastAsia="zh-CN"/>
              </w:rPr>
              <w:t>可暴击的武器</w:t>
            </w:r>
            <w:r>
              <w:rPr>
                <w:rFonts w:hint="eastAsia" w:ascii="微软雅黑" w:hAnsi="微软雅黑" w:eastAsia="微软雅黑" w:cs="微软雅黑"/>
                <w:b w:val="0"/>
                <w:sz w:val="19"/>
              </w:rPr>
              <w:t>暴击</w:t>
            </w:r>
            <w:r>
              <w:rPr>
                <w:rFonts w:hint="eastAsia" w:cs="微软雅黑"/>
                <w:b w:val="0"/>
                <w:sz w:val="19"/>
                <w:lang w:val="en-US" w:eastAsia="zh-CN"/>
              </w:rPr>
              <w:t>时</w:t>
            </w:r>
            <w:r>
              <w:rPr>
                <w:rFonts w:hint="eastAsia" w:ascii="微软雅黑" w:hAnsi="微软雅黑" w:eastAsia="微软雅黑" w:cs="微软雅黑"/>
                <w:b w:val="0"/>
                <w:sz w:val="19"/>
              </w:rPr>
              <w:t>附加明显暴击</w:t>
            </w:r>
            <w:r>
              <w:rPr>
                <w:rFonts w:hint="eastAsia" w:cs="微软雅黑"/>
                <w:b w:val="0"/>
                <w:sz w:val="19"/>
                <w:lang w:val="en-US" w:eastAsia="zh-CN"/>
              </w:rPr>
              <w:t>特效（如粒子飞溅）</w:t>
            </w:r>
          </w:p>
        </w:tc>
      </w:tr>
    </w:tbl>
    <w:p w14:paraId="0D5B737A">
      <w:pPr>
        <w:pStyle w:val="3"/>
        <w:rPr>
          <w:rFonts w:hint="eastAsia" w:ascii="微软雅黑" w:hAnsi="微软雅黑" w:eastAsia="微软雅黑" w:cs="微软雅黑"/>
        </w:rPr>
      </w:pPr>
      <w:r>
        <w:rPr>
          <w:rFonts w:hint="eastAsia" w:ascii="微软雅黑" w:hAnsi="微软雅黑" w:eastAsia="微软雅黑" w:cs="微软雅黑"/>
          <w:b/>
          <w:sz w:val="32"/>
        </w:rPr>
        <w:t>1</w:t>
      </w:r>
      <w:r>
        <w:rPr>
          <w:rFonts w:hint="eastAsia" w:ascii="微软雅黑" w:hAnsi="微软雅黑" w:eastAsia="微软雅黑" w:cs="微软雅黑"/>
          <w:b/>
          <w:sz w:val="32"/>
          <w:lang w:val="en-US" w:eastAsia="zh-CN"/>
        </w:rPr>
        <w:t>2</w:t>
      </w:r>
      <w:r>
        <w:rPr>
          <w:rFonts w:hint="eastAsia" w:ascii="微软雅黑" w:hAnsi="微软雅黑" w:eastAsia="微软雅黑" w:cs="微软雅黑"/>
          <w:b/>
          <w:sz w:val="32"/>
        </w:rPr>
        <w:t>. 合作 PvE 与阵营协同</w:t>
      </w:r>
    </w:p>
    <w:p w14:paraId="7EEE6637">
      <w:pPr>
        <w:rPr>
          <w:rFonts w:hint="eastAsia" w:ascii="微软雅黑" w:hAnsi="微软雅黑" w:eastAsia="微软雅黑" w:cs="微软雅黑"/>
        </w:rPr>
      </w:pPr>
      <w:r>
        <w:rPr>
          <w:rFonts w:hint="eastAsia" w:ascii="微软雅黑" w:hAnsi="微软雅黑" w:eastAsia="微软雅黑" w:cs="微软雅黑"/>
          <w:b w:val="0"/>
          <w:sz w:val="21"/>
        </w:rPr>
        <w:t>4 人小队合作，严格落在第 1.2–1.4 节立场上：合作是普适需求、竞争成就由系统与星图提供、矛盾不指向玩家。</w:t>
      </w:r>
    </w:p>
    <w:p w14:paraId="7E963BBB">
      <w:pPr>
        <w:pStyle w:val="16"/>
        <w:rPr>
          <w:rFonts w:hint="eastAsia" w:ascii="微软雅黑" w:hAnsi="微软雅黑" w:eastAsia="微软雅黑" w:cs="微软雅黑"/>
        </w:rPr>
      </w:pPr>
      <w:r>
        <w:rPr>
          <w:rFonts w:hint="eastAsia" w:ascii="微软雅黑" w:hAnsi="微软雅黑" w:eastAsia="微软雅黑" w:cs="微软雅黑"/>
          <w:b w:val="0"/>
          <w:sz w:val="21"/>
        </w:rPr>
        <w:t xml:space="preserve">4 人小队：猎杀者（输出）+ 构筑者（塑造/救场）+ </w:t>
      </w:r>
      <w:r>
        <w:rPr>
          <w:rFonts w:hint="eastAsia" w:cs="微软雅黑"/>
          <w:b w:val="0"/>
          <w:sz w:val="21"/>
          <w:lang w:val="en-US" w:eastAsia="zh-CN"/>
        </w:rPr>
        <w:t>砍杀者（冲锋/肉盾）</w:t>
      </w:r>
      <w:r>
        <w:rPr>
          <w:rFonts w:hint="eastAsia" w:ascii="微软雅黑" w:hAnsi="微软雅黑" w:eastAsia="微软雅黑" w:cs="微软雅黑"/>
          <w:b w:val="0"/>
          <w:sz w:val="21"/>
        </w:rPr>
        <w:t>+ 自由位</w:t>
      </w:r>
      <w:r>
        <w:rPr>
          <w:rFonts w:hint="eastAsia" w:cs="微软雅黑"/>
          <w:b w:val="0"/>
          <w:sz w:val="21"/>
          <w:lang w:eastAsia="zh-CN"/>
        </w:rPr>
        <w:t>（</w:t>
      </w:r>
      <w:r>
        <w:rPr>
          <w:rFonts w:hint="eastAsia" w:cs="微软雅黑"/>
          <w:b w:val="0"/>
          <w:sz w:val="21"/>
          <w:lang w:val="en-US" w:eastAsia="zh-CN"/>
        </w:rPr>
        <w:t>暂时未列出</w:t>
      </w:r>
      <w:r>
        <w:rPr>
          <w:rFonts w:hint="eastAsia" w:cs="微软雅黑"/>
          <w:b w:val="0"/>
          <w:sz w:val="21"/>
          <w:lang w:eastAsia="zh-CN"/>
        </w:rPr>
        <w:t>）</w:t>
      </w:r>
      <w:r>
        <w:rPr>
          <w:rFonts w:hint="eastAsia" w:ascii="微软雅黑" w:hAnsi="微软雅黑" w:eastAsia="微软雅黑" w:cs="微软雅黑"/>
          <w:b w:val="0"/>
          <w:sz w:val="21"/>
        </w:rPr>
        <w:t>。</w:t>
      </w:r>
    </w:p>
    <w:p w14:paraId="4229D62D">
      <w:pPr>
        <w:pStyle w:val="16"/>
        <w:rPr>
          <w:rFonts w:hint="eastAsia" w:ascii="微软雅黑" w:hAnsi="微软雅黑" w:eastAsia="微软雅黑" w:cs="微软雅黑"/>
        </w:rPr>
      </w:pPr>
      <w:r>
        <w:rPr>
          <w:rFonts w:hint="eastAsia" w:ascii="微软雅黑" w:hAnsi="微软雅黑" w:eastAsia="微软雅黑" w:cs="微软雅黑"/>
          <w:b w:val="0"/>
          <w:sz w:val="21"/>
        </w:rPr>
        <w:t>救援机制：</w:t>
      </w:r>
      <w:r>
        <w:rPr>
          <w:rFonts w:hint="eastAsia" w:cs="微软雅黑"/>
          <w:b w:val="0"/>
          <w:sz w:val="21"/>
          <w:lang w:val="en-US" w:eastAsia="zh-CN"/>
        </w:rPr>
        <w:t>每个角色拥有一定层数的不屈，当受到致命伤害时自动消耗一层不屈尝试复活，当不屈被全部消耗后，再次收到致命伤害将死亡，丢失所有带入局内的武器、装备、DNA，需要由队友协助带出</w:t>
      </w:r>
      <w:r>
        <w:rPr>
          <w:rFonts w:hint="eastAsia" w:ascii="微软雅黑" w:hAnsi="微软雅黑" w:eastAsia="微软雅黑" w:cs="微软雅黑"/>
          <w:b w:val="0"/>
          <w:sz w:val="21"/>
        </w:rPr>
        <w:t>。</w:t>
      </w:r>
    </w:p>
    <w:p w14:paraId="0913696F">
      <w:pPr>
        <w:pStyle w:val="16"/>
        <w:rPr>
          <w:rFonts w:hint="eastAsia" w:ascii="微软雅黑" w:hAnsi="微软雅黑" w:eastAsia="微软雅黑" w:cs="微软雅黑"/>
        </w:rPr>
      </w:pPr>
      <w:r>
        <w:rPr>
          <w:rFonts w:hint="eastAsia" w:ascii="微软雅黑" w:hAnsi="微软雅黑" w:eastAsia="微软雅黑" w:cs="微软雅黑"/>
          <w:b w:val="0"/>
          <w:sz w:val="21"/>
        </w:rPr>
        <w:t>耐力/行动资源（参考动作手感）：</w:t>
      </w:r>
      <w:r>
        <w:rPr>
          <w:rFonts w:hint="eastAsia" w:cs="微软雅黑"/>
          <w:b w:val="0"/>
          <w:sz w:val="21"/>
          <w:lang w:val="en-US" w:eastAsia="zh-CN"/>
        </w:rPr>
        <w:t>玩家执行位移动作和防御动作时需要消耗耐力条（砍杀者拥有闪避和格挡，长按V【近战攻击按键】可以进入格挡架势，冲刺时自动进入格挡；其他角色只有推击，按下V进行近战攻击推开敌人并消耗耐力，在合适时机按下V可完美推开敌人并让敌人出现硬直）</w:t>
      </w:r>
      <w:r>
        <w:rPr>
          <w:rFonts w:hint="eastAsia" w:ascii="微软雅黑" w:hAnsi="微软雅黑" w:eastAsia="微软雅黑" w:cs="微软雅黑"/>
          <w:b w:val="0"/>
          <w:sz w:val="21"/>
        </w:rPr>
        <w:t>；</w:t>
      </w:r>
      <w:r>
        <w:rPr>
          <w:rFonts w:hint="eastAsia" w:cs="微软雅黑"/>
          <w:b w:val="0"/>
          <w:sz w:val="21"/>
          <w:lang w:val="en-US" w:eastAsia="zh-CN"/>
        </w:rPr>
        <w:t>耐力不足时依旧可以执行上述活动但效果会降低；局内存在生物质资源，玩家需要联合获取并合理分配局这些生物质资源，避免重要角色缺少释放技能所需的生物质</w:t>
      </w:r>
      <w:r>
        <w:rPr>
          <w:rFonts w:hint="eastAsia" w:ascii="微软雅黑" w:hAnsi="微软雅黑" w:eastAsia="微软雅黑" w:cs="微软雅黑"/>
          <w:b w:val="0"/>
          <w:sz w:val="21"/>
        </w:rPr>
        <w:t>。</w:t>
      </w:r>
    </w:p>
    <w:p w14:paraId="4F0BD5A7">
      <w:pPr>
        <w:pStyle w:val="16"/>
        <w:rPr>
          <w:rFonts w:hint="eastAsia" w:ascii="微软雅黑" w:hAnsi="微软雅黑" w:eastAsia="微软雅黑" w:cs="微软雅黑"/>
        </w:rPr>
      </w:pPr>
      <w:r>
        <w:rPr>
          <w:rFonts w:hint="eastAsia" w:ascii="微软雅黑" w:hAnsi="微软雅黑" w:eastAsia="微软雅黑" w:cs="微软雅黑"/>
          <w:b w:val="0"/>
          <w:sz w:val="21"/>
        </w:rPr>
        <w:t>机制化分工，</w:t>
      </w:r>
      <w:r>
        <w:rPr>
          <w:rFonts w:hint="eastAsia" w:cs="微软雅黑"/>
          <w:b w:val="0"/>
          <w:sz w:val="21"/>
          <w:lang w:val="en-US" w:eastAsia="zh-CN"/>
        </w:rPr>
        <w:t>低难玩家可选择输出类角色，轻松单人杀穿地图，中难玩家对角色理解能力较高、操作手法较好也可较为轻松的配合胜利，高难度强制要求玩家理解角色、合理搭配阵容、配合紧密，失败概率较高，但获得的奖励丰厚度与失败概率成正比。</w:t>
      </w:r>
    </w:p>
    <w:p w14:paraId="336A3D14">
      <w:pPr>
        <w:pStyle w:val="16"/>
        <w:rPr>
          <w:rFonts w:hint="eastAsia" w:ascii="微软雅黑" w:hAnsi="微软雅黑" w:eastAsia="微软雅黑" w:cs="微软雅黑"/>
        </w:rPr>
      </w:pPr>
      <w:r>
        <w:rPr>
          <w:rFonts w:hint="eastAsia" w:cs="微软雅黑"/>
          <w:b w:val="0"/>
          <w:sz w:val="21"/>
          <w:lang w:eastAsia="zh-CN"/>
        </w:rPr>
        <w:t>【</w:t>
      </w:r>
      <w:r>
        <w:rPr>
          <w:rFonts w:hint="eastAsia" w:ascii="微软雅黑" w:hAnsi="微软雅黑" w:eastAsia="微软雅黑" w:cs="微软雅黑"/>
          <w:b w:val="0"/>
          <w:sz w:val="21"/>
        </w:rPr>
        <w:t>攀比</w:t>
      </w:r>
      <w:r>
        <w:rPr>
          <w:rFonts w:hint="eastAsia" w:cs="微软雅黑"/>
          <w:b w:val="0"/>
          <w:sz w:val="21"/>
          <w:lang w:eastAsia="zh-CN"/>
        </w:rPr>
        <w:t>】</w:t>
      </w:r>
      <w:r>
        <w:rPr>
          <w:rFonts w:hint="eastAsia" w:ascii="微软雅黑" w:hAnsi="微软雅黑" w:eastAsia="微软雅黑" w:cs="微软雅黑"/>
          <w:b w:val="0"/>
          <w:sz w:val="21"/>
        </w:rPr>
        <w:t>落点：小队撤离竞速、单局收获、</w:t>
      </w:r>
      <w:r>
        <w:rPr>
          <w:rFonts w:hint="eastAsia" w:cs="微软雅黑"/>
          <w:b w:val="0"/>
          <w:sz w:val="21"/>
          <w:lang w:val="en-US" w:eastAsia="zh-CN"/>
        </w:rPr>
        <w:t>单局战果与战斗评分、</w:t>
      </w:r>
      <w:r>
        <w:rPr>
          <w:rFonts w:hint="eastAsia" w:ascii="微软雅黑" w:hAnsi="微软雅黑" w:eastAsia="微软雅黑" w:cs="微软雅黑"/>
          <w:b w:val="0"/>
          <w:sz w:val="21"/>
        </w:rPr>
        <w:t xml:space="preserve">星图占领贡献与 DNA </w:t>
      </w:r>
      <w:r>
        <w:rPr>
          <w:rFonts w:hint="eastAsia" w:cs="微软雅黑"/>
          <w:b w:val="0"/>
          <w:sz w:val="21"/>
          <w:lang w:val="en-US" w:eastAsia="zh-CN"/>
        </w:rPr>
        <w:t xml:space="preserve">模板收藏率 </w:t>
      </w:r>
      <w:r>
        <w:rPr>
          <w:rFonts w:hint="eastAsia" w:ascii="微软雅黑" w:hAnsi="微软雅黑" w:eastAsia="微软雅黑" w:cs="微软雅黑"/>
          <w:b w:val="0"/>
          <w:sz w:val="21"/>
        </w:rPr>
        <w:t>——</w:t>
      </w:r>
      <w:r>
        <w:rPr>
          <w:rFonts w:hint="eastAsia" w:cs="微软雅黑"/>
          <w:b w:val="0"/>
          <w:sz w:val="21"/>
          <w:lang w:val="en-US" w:eastAsia="zh-CN"/>
        </w:rPr>
        <w:t xml:space="preserve"> </w:t>
      </w:r>
      <w:r>
        <w:rPr>
          <w:rFonts w:hint="eastAsia" w:ascii="微软雅黑" w:hAnsi="微软雅黑" w:eastAsia="微软雅黑" w:cs="微软雅黑"/>
          <w:b w:val="0"/>
          <w:sz w:val="21"/>
        </w:rPr>
        <w:t>竞争成就在合作外壳内兑现（见第 1.3 节）。</w:t>
      </w:r>
    </w:p>
    <w:p w14:paraId="63476B01">
      <w:pPr>
        <w:pStyle w:val="16"/>
        <w:numPr>
          <w:ilvl w:val="0"/>
          <w:numId w:val="0"/>
        </w:numPr>
        <w:ind w:leftChars="0"/>
        <w:rPr>
          <w:rFonts w:hint="eastAsia" w:ascii="微软雅黑" w:hAnsi="微软雅黑" w:eastAsia="微软雅黑" w:cs="微软雅黑"/>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49BC0"/>
    <w:multiLevelType w:val="singleLevel"/>
    <w:tmpl w:val="FFE49BC0"/>
    <w:lvl w:ilvl="0" w:tentative="0">
      <w:start w:val="4"/>
      <w:numFmt w:val="decimal"/>
      <w:suff w:val="space"/>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1997"/>
    <w:rsid w:val="007964B1"/>
    <w:rsid w:val="00AA1D8D"/>
    <w:rsid w:val="00B47730"/>
    <w:rsid w:val="00CB0664"/>
    <w:rsid w:val="00FC693F"/>
    <w:rsid w:val="01A544B3"/>
    <w:rsid w:val="01D152A8"/>
    <w:rsid w:val="06606BFB"/>
    <w:rsid w:val="11F55E75"/>
    <w:rsid w:val="130E376D"/>
    <w:rsid w:val="13216FB6"/>
    <w:rsid w:val="141C6857"/>
    <w:rsid w:val="26A0342B"/>
    <w:rsid w:val="2D1B54A6"/>
    <w:rsid w:val="3140234F"/>
    <w:rsid w:val="3901632B"/>
    <w:rsid w:val="403501D5"/>
    <w:rsid w:val="40AD2461"/>
    <w:rsid w:val="42500826"/>
    <w:rsid w:val="429F4189"/>
    <w:rsid w:val="4D7560B4"/>
    <w:rsid w:val="55BC1B8E"/>
    <w:rsid w:val="56225E04"/>
    <w:rsid w:val="59352B9C"/>
    <w:rsid w:val="5D066D29"/>
    <w:rsid w:val="63493E13"/>
    <w:rsid w:val="64291366"/>
    <w:rsid w:val="69067288"/>
    <w:rsid w:val="69194288"/>
    <w:rsid w:val="6B347157"/>
    <w:rsid w:val="6BC500CD"/>
    <w:rsid w:val="763F7EDC"/>
    <w:rsid w:val="7AE75D7E"/>
    <w:rsid w:val="7BFA30FF"/>
    <w:rsid w:val="7F0730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3767</Words>
  <Characters>3937</Characters>
  <Lines>0</Lines>
  <Paragraphs>0</Paragraphs>
  <TotalTime>540</TotalTime>
  <ScaleCrop>false</ScaleCrop>
  <LinksUpToDate>false</LinksUpToDate>
  <CharactersWithSpaces>4058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锦瑟@秦筝</cp:lastModifiedBy>
  <dcterms:modified xsi:type="dcterms:W3CDTF">2026-09-19T11:28:56Z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eyJoZGlkIjoiOGUxYmY2ZGZlZDEyODA4NWJkMDc1ZmRmYjhmNDA1NmMiLCJ1c2VySWQiOiIzMDc2Njc0NDUifQ==</vt:lpwstr>
  </property>
  <property fmtid="{D5CDD505-2E9C-101B-9397-08002B2CF9AE}" pid="3" name="KSOProductBuildVer">
    <vt:lpwstr>2052-12.1.0.28505</vt:lpwstr>
  </property>
  <property fmtid="{D5CDD505-2E9C-101B-9397-08002B2CF9AE}" pid="4" name="ICV">
    <vt:lpwstr>731BDBB32C3241C0804D6BEA5D5631DA_12</vt:lpwstr>
  </property>
</Properties>
</file>